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05C6A">
      <w:pPr>
        <w:jc w:val="center"/>
        <w:rPr>
          <w:rFonts w:hint="default" w:ascii="Times New Roman" w:hAnsi="Times New Roman" w:cs="Times New Roman"/>
        </w:rPr>
      </w:pPr>
      <w:r>
        <w:rPr>
          <w:rFonts w:hint="default" w:ascii="Times New Roman" w:hAnsi="Times New Roman" w:cs="Times New Roman"/>
          <w:b/>
          <w:color w:val="1F4E79"/>
          <w:sz w:val="36"/>
        </w:rPr>
        <w:t>SYSTEM TEST - USE CASE TESTING</w:t>
      </w:r>
    </w:p>
    <w:p w14:paraId="3CE07FF6">
      <w:pPr>
        <w:jc w:val="center"/>
        <w:rPr>
          <w:rFonts w:hint="default" w:ascii="Times New Roman" w:hAnsi="Times New Roman" w:cs="Times New Roman"/>
        </w:rPr>
      </w:pPr>
      <w:r>
        <w:rPr>
          <w:rFonts w:hint="default" w:ascii="Times New Roman" w:hAnsi="Times New Roman" w:cs="Times New Roman"/>
          <w:i/>
          <w:color w:val="5B667A"/>
          <w:sz w:val="22"/>
        </w:rPr>
        <w:t>DevTrack AI - Requirement to Issue Workflow</w:t>
      </w:r>
    </w:p>
    <w:p w14:paraId="2BF02D03">
      <w:pPr>
        <w:rPr>
          <w:rFonts w:hint="default" w:ascii="Times New Roman" w:hAnsi="Times New Roman" w:cs="Times New Roman"/>
        </w:rPr>
      </w:pPr>
    </w:p>
    <w:p w14:paraId="64263B85">
      <w:pPr>
        <w:rPr>
          <w:rFonts w:hint="default" w:ascii="Times New Roman" w:hAnsi="Times New Roman" w:cs="Times New Roman"/>
        </w:rPr>
      </w:pPr>
      <w:r>
        <w:rPr>
          <w:rFonts w:hint="default" w:ascii="Times New Roman" w:hAnsi="Times New Roman" w:cs="Times New Roman"/>
          <w:sz w:val="20"/>
        </w:rPr>
        <w:t>Chủ đề: Kiểm thử luồng Requirement → Use Case → Task → Sprint → Issue trong DevTrack AI</w:t>
      </w:r>
    </w:p>
    <w:p w14:paraId="6C9015F6">
      <w:pPr>
        <w:pStyle w:val="2"/>
        <w:rPr>
          <w:rFonts w:hint="default" w:ascii="Times New Roman" w:hAnsi="Times New Roman" w:cs="Times New Roman"/>
        </w:rPr>
      </w:pPr>
      <w:r>
        <w:rPr>
          <w:rFonts w:hint="default" w:ascii="Times New Roman" w:hAnsi="Times New Roman" w:cs="Times New Roman"/>
        </w:rPr>
        <w:t>1. Mục tiêu phần kiểm thử</w:t>
      </w:r>
    </w:p>
    <w:p w14:paraId="2A0ED5B7">
      <w:pPr>
        <w:rPr>
          <w:rFonts w:hint="default" w:ascii="Times New Roman" w:hAnsi="Times New Roman" w:cs="Times New Roman"/>
        </w:rPr>
      </w:pPr>
      <w:r>
        <w:rPr>
          <w:rFonts w:hint="default" w:ascii="Times New Roman" w:hAnsi="Times New Roman" w:cs="Times New Roman"/>
          <w:sz w:val="20"/>
        </w:rPr>
        <w:t>Phần này áp dụng kỹ thuật Use Case Testing để kiểm tra một hành trình người dùng thực tế trong hệ thống, thay vì chỉ kiểm tra từng màn hình riêng lẻ. Luồng được chọn là luồng truy vết chính của DevTrack AI:</w:t>
      </w:r>
    </w:p>
    <w:p w14:paraId="79694AFB">
      <w:pPr>
        <w:pStyle w:val="2"/>
        <w:rPr>
          <w:rFonts w:hint="default" w:ascii="Times New Roman" w:hAnsi="Times New Roman" w:cs="Times New Roman"/>
        </w:rPr>
      </w:pPr>
      <w:r>
        <w:rPr>
          <w:rFonts w:hint="default" w:ascii="Times New Roman" w:hAnsi="Times New Roman" w:cs="Times New Roman"/>
        </w:rPr>
        <w:t>2. Căn cứ từ code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2847"/>
        <w:gridCol w:w="2978"/>
        <w:gridCol w:w="3297"/>
      </w:tblGrid>
      <w:tr w14:paraId="1022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shd w:val="clear" w:color="auto" w:fill="D9EAF7"/>
            <w:vAlign w:val="top"/>
          </w:tcPr>
          <w:p w14:paraId="4CC9D78E">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Module</w:t>
            </w:r>
          </w:p>
        </w:tc>
        <w:tc>
          <w:tcPr>
            <w:tcW w:w="2847" w:type="dxa"/>
            <w:shd w:val="clear" w:color="auto" w:fill="D9EAF7"/>
            <w:vAlign w:val="top"/>
          </w:tcPr>
          <w:p w14:paraId="67142443">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Màn hình / Route</w:t>
            </w:r>
          </w:p>
        </w:tc>
        <w:tc>
          <w:tcPr>
            <w:tcW w:w="2978" w:type="dxa"/>
            <w:shd w:val="clear" w:color="auto" w:fill="D9EAF7"/>
            <w:vAlign w:val="top"/>
          </w:tcPr>
          <w:p w14:paraId="35EC7D91">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API thực tế</w:t>
            </w:r>
          </w:p>
        </w:tc>
        <w:tc>
          <w:tcPr>
            <w:tcW w:w="3297" w:type="dxa"/>
            <w:shd w:val="clear" w:color="auto" w:fill="D9EAF7"/>
            <w:vAlign w:val="top"/>
          </w:tcPr>
          <w:p w14:paraId="4F2DD023">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Điểm bám code</w:t>
            </w:r>
          </w:p>
        </w:tc>
      </w:tr>
      <w:tr w14:paraId="4C5C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vAlign w:val="top"/>
          </w:tcPr>
          <w:p w14:paraId="1234DD5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Requirement</w:t>
            </w:r>
          </w:p>
        </w:tc>
        <w:tc>
          <w:tcPr>
            <w:tcW w:w="2847" w:type="dxa"/>
            <w:vAlign w:val="top"/>
          </w:tcPr>
          <w:p w14:paraId="1516A31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/projects/:projectId/requirements</w:t>
            </w:r>
          </w:p>
        </w:tc>
        <w:tc>
          <w:tcPr>
            <w:tcW w:w="2978" w:type="dxa"/>
            <w:vAlign w:val="top"/>
          </w:tcPr>
          <w:p w14:paraId="43FA25E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/api/requirements</w:t>
            </w:r>
          </w:p>
        </w:tc>
        <w:tc>
          <w:tcPr>
            <w:tcW w:w="3297" w:type="dxa"/>
            <w:vAlign w:val="top"/>
          </w:tcPr>
          <w:p w14:paraId="18682D8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Bắt buộc: projectId, title, type, priority, acceptanceCriteria</w:t>
            </w:r>
          </w:p>
        </w:tc>
      </w:tr>
      <w:tr w14:paraId="1269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vAlign w:val="top"/>
          </w:tcPr>
          <w:p w14:paraId="43FD824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 Case</w:t>
            </w:r>
          </w:p>
        </w:tc>
        <w:tc>
          <w:tcPr>
            <w:tcW w:w="2847" w:type="dxa"/>
            <w:vAlign w:val="top"/>
          </w:tcPr>
          <w:p w14:paraId="2C7BD85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/projects/:projectId/use-cases</w:t>
            </w:r>
          </w:p>
        </w:tc>
        <w:tc>
          <w:tcPr>
            <w:tcW w:w="2978" w:type="dxa"/>
            <w:vAlign w:val="top"/>
          </w:tcPr>
          <w:p w14:paraId="4766022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/api/v1/use-cases?projectId={projectId}</w:t>
            </w:r>
          </w:p>
        </w:tc>
        <w:tc>
          <w:tcPr>
            <w:tcW w:w="3297" w:type="dxa"/>
            <w:vAlign w:val="top"/>
          </w:tcPr>
          <w:p w14:paraId="5482375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Có requirementId, name, precondition, postcondition, mainFlow, alternativeFlow</w:t>
            </w:r>
          </w:p>
        </w:tc>
      </w:tr>
      <w:tr w14:paraId="2463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vAlign w:val="top"/>
          </w:tcPr>
          <w:p w14:paraId="01E2D19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w:t>
            </w:r>
          </w:p>
        </w:tc>
        <w:tc>
          <w:tcPr>
            <w:tcW w:w="2847" w:type="dxa"/>
            <w:vAlign w:val="top"/>
          </w:tcPr>
          <w:p w14:paraId="6A23100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/projects/:projectId/task-board</w:t>
            </w:r>
          </w:p>
        </w:tc>
        <w:tc>
          <w:tcPr>
            <w:tcW w:w="2978" w:type="dxa"/>
            <w:vAlign w:val="top"/>
          </w:tcPr>
          <w:p w14:paraId="1FFE0AB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/api/v1/projects/{projectId}/tasks</w:t>
            </w:r>
          </w:p>
        </w:tc>
        <w:tc>
          <w:tcPr>
            <w:tcW w:w="3297" w:type="dxa"/>
            <w:vAlign w:val="top"/>
          </w:tcPr>
          <w:p w14:paraId="2565629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Có requirementId, useCaseId, sprintId, primaryAssigneeId; bắt buộc startDate, deadline</w:t>
            </w:r>
          </w:p>
        </w:tc>
      </w:tr>
      <w:tr w14:paraId="0AF6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vAlign w:val="top"/>
          </w:tcPr>
          <w:p w14:paraId="1ED89F2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Sprint</w:t>
            </w:r>
          </w:p>
        </w:tc>
        <w:tc>
          <w:tcPr>
            <w:tcW w:w="2847" w:type="dxa"/>
            <w:vAlign w:val="top"/>
          </w:tcPr>
          <w:p w14:paraId="170708C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/projects/:projectId/sprints</w:t>
            </w:r>
          </w:p>
        </w:tc>
        <w:tc>
          <w:tcPr>
            <w:tcW w:w="2978" w:type="dxa"/>
            <w:vAlign w:val="top"/>
          </w:tcPr>
          <w:p w14:paraId="0F87343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/api/v1/projects/{projectId}/sprints</w:t>
            </w:r>
          </w:p>
        </w:tc>
        <w:tc>
          <w:tcPr>
            <w:tcW w:w="3297" w:type="dxa"/>
            <w:vAlign w:val="top"/>
          </w:tcPr>
          <w:p w14:paraId="4C15727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Có name, goal, startDate, endDate, status, capacityHours</w:t>
            </w:r>
          </w:p>
        </w:tc>
      </w:tr>
      <w:tr w14:paraId="7E36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vAlign w:val="top"/>
          </w:tcPr>
          <w:p w14:paraId="6F7F9C3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Issue</w:t>
            </w:r>
          </w:p>
        </w:tc>
        <w:tc>
          <w:tcPr>
            <w:tcW w:w="2847" w:type="dxa"/>
            <w:vAlign w:val="top"/>
          </w:tcPr>
          <w:p w14:paraId="5308D81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/projects/:projectId/issues</w:t>
            </w:r>
          </w:p>
        </w:tc>
        <w:tc>
          <w:tcPr>
            <w:tcW w:w="2978" w:type="dxa"/>
            <w:vAlign w:val="top"/>
          </w:tcPr>
          <w:p w14:paraId="660B931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/api/v1/projects/{projectId}/bugs</w:t>
            </w:r>
          </w:p>
        </w:tc>
        <w:tc>
          <w:tcPr>
            <w:tcW w:w="3297" w:type="dxa"/>
            <w:vAlign w:val="top"/>
          </w:tcPr>
          <w:p w14:paraId="742E105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Bắt buộc title; có severity, environment, stepsToReproduce, expectedResult, actualResult. Ghi chú: trong code, Issue được triển khai bằng BugReportController và API /bugs; khi tạo thành công có thể tự tạo linked task BUG_FIX</w:t>
            </w:r>
          </w:p>
        </w:tc>
      </w:tr>
    </w:tbl>
    <w:p w14:paraId="2AA39471">
      <w:pPr>
        <w:rPr>
          <w:rFonts w:hint="default" w:ascii="Times New Roman" w:hAnsi="Times New Roman" w:cs="Times New Roman"/>
        </w:rPr>
      </w:pPr>
    </w:p>
    <w:p w14:paraId="169C4007">
      <w:pPr>
        <w:pStyle w:val="2"/>
        <w:rPr>
          <w:rFonts w:hint="default" w:ascii="Times New Roman" w:hAnsi="Times New Roman" w:cs="Times New Roman"/>
        </w:rPr>
      </w:pPr>
      <w:r>
        <w:rPr>
          <w:rFonts w:hint="default" w:ascii="Times New Roman" w:hAnsi="Times New Roman" w:cs="Times New Roman"/>
        </w:rPr>
        <w:t>3. Use Case Specification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5"/>
        <w:gridCol w:w="6167"/>
      </w:tblGrid>
      <w:tr w14:paraId="359F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5" w:type="dxa"/>
            <w:shd w:val="clear" w:color="auto" w:fill="D9EAF7"/>
            <w:vAlign w:val="top"/>
          </w:tcPr>
          <w:p w14:paraId="62DFF8D5">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Use Case ID</w:t>
            </w:r>
          </w:p>
        </w:tc>
        <w:tc>
          <w:tcPr>
            <w:tcW w:w="6167" w:type="dxa"/>
            <w:shd w:val="clear" w:color="auto" w:fill="D9EAF7"/>
            <w:vAlign w:val="top"/>
          </w:tcPr>
          <w:p w14:paraId="1B6573A7">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UC-ST-REQ-ISSUE-01</w:t>
            </w:r>
          </w:p>
        </w:tc>
      </w:tr>
      <w:tr w14:paraId="4DA2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5" w:type="dxa"/>
            <w:vAlign w:val="top"/>
          </w:tcPr>
          <w:p w14:paraId="3DB781F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 Case Name</w:t>
            </w:r>
          </w:p>
        </w:tc>
        <w:tc>
          <w:tcPr>
            <w:tcW w:w="6167" w:type="dxa"/>
            <w:vAlign w:val="top"/>
          </w:tcPr>
          <w:p w14:paraId="0D61C502">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Manage Requirement-to-Issue Workflow</w:t>
            </w:r>
          </w:p>
        </w:tc>
      </w:tr>
      <w:tr w14:paraId="2050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5" w:type="dxa"/>
            <w:vAlign w:val="top"/>
          </w:tcPr>
          <w:p w14:paraId="4DA62E0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Testing Type</w:t>
            </w:r>
          </w:p>
        </w:tc>
        <w:tc>
          <w:tcPr>
            <w:tcW w:w="6167" w:type="dxa"/>
            <w:vAlign w:val="top"/>
          </w:tcPr>
          <w:p w14:paraId="27D627A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System Test - Use Case Testing</w:t>
            </w:r>
          </w:p>
        </w:tc>
      </w:tr>
      <w:tr w14:paraId="2D86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5" w:type="dxa"/>
            <w:vAlign w:val="top"/>
          </w:tcPr>
          <w:p w14:paraId="7A53FFD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Main Actor</w:t>
            </w:r>
          </w:p>
        </w:tc>
        <w:tc>
          <w:tcPr>
            <w:tcW w:w="6167" w:type="dxa"/>
            <w:vAlign w:val="top"/>
          </w:tcPr>
          <w:p w14:paraId="2516124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 Leader / Mentor</w:t>
            </w:r>
          </w:p>
        </w:tc>
      </w:tr>
      <w:tr w14:paraId="157A3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5" w:type="dxa"/>
            <w:vAlign w:val="top"/>
          </w:tcPr>
          <w:p w14:paraId="7811F55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Supporting Actors</w:t>
            </w:r>
          </w:p>
        </w:tc>
        <w:tc>
          <w:tcPr>
            <w:tcW w:w="6167" w:type="dxa"/>
            <w:vAlign w:val="top"/>
          </w:tcPr>
          <w:p w14:paraId="48EB6B2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 Member, Tester</w:t>
            </w:r>
          </w:p>
        </w:tc>
      </w:tr>
      <w:tr w14:paraId="49F7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5" w:type="dxa"/>
            <w:vAlign w:val="top"/>
          </w:tcPr>
          <w:p w14:paraId="0C6F8C6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Goal</w:t>
            </w:r>
          </w:p>
        </w:tc>
        <w:tc>
          <w:tcPr>
            <w:tcW w:w="6167" w:type="dxa"/>
            <w:vAlign w:val="top"/>
          </w:tcPr>
          <w:p w14:paraId="421A356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Kiểm tra luồng tích hợp từ tạo requirement, tạo use case, tạo task, đưa task vào sprint, cập nhật task và tạo issue liên quan.</w:t>
            </w:r>
          </w:p>
        </w:tc>
      </w:tr>
      <w:tr w14:paraId="0C42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5" w:type="dxa"/>
            <w:vAlign w:val="top"/>
          </w:tcPr>
          <w:p w14:paraId="363D960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Preconditions</w:t>
            </w:r>
          </w:p>
        </w:tc>
        <w:tc>
          <w:tcPr>
            <w:tcW w:w="6167" w:type="dxa"/>
            <w:vAlign w:val="top"/>
          </w:tcPr>
          <w:p w14:paraId="3F097F3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đã đăng nhập; project tồn tại; user là member của project; project chưa bị archived; có ít nhất một member để assign task.</w:t>
            </w:r>
          </w:p>
        </w:tc>
      </w:tr>
      <w:tr w14:paraId="20A2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5" w:type="dxa"/>
            <w:vAlign w:val="top"/>
          </w:tcPr>
          <w:p w14:paraId="1E6C129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Postconditions - Success</w:t>
            </w:r>
          </w:p>
        </w:tc>
        <w:tc>
          <w:tcPr>
            <w:tcW w:w="6167" w:type="dxa"/>
            <w:vAlign w:val="top"/>
          </w:tcPr>
          <w:p w14:paraId="086DA08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Requirement, Use Case, Task, Sprint và Issue được tạo/lưu đúng; các liên kết như requirementId, useCaseId, sprintId, relatedTaskId được ghi nhận.</w:t>
            </w:r>
          </w:p>
        </w:tc>
      </w:tr>
      <w:tr w14:paraId="23A2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5" w:type="dxa"/>
            <w:vAlign w:val="top"/>
          </w:tcPr>
          <w:p w14:paraId="430FF63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Postconditions - Failure</w:t>
            </w:r>
          </w:p>
        </w:tc>
        <w:tc>
          <w:tcPr>
            <w:tcW w:w="6167" w:type="dxa"/>
            <w:vAlign w:val="top"/>
          </w:tcPr>
          <w:p w14:paraId="1E53B56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Hệ thống không tạo/cập nhật dữ liệu không hợp lệ; hiển thị validation hoặc authorization error; dữ liệu cũ không bị thay đổi sai.</w:t>
            </w:r>
          </w:p>
        </w:tc>
      </w:tr>
    </w:tbl>
    <w:p w14:paraId="50C42B31">
      <w:pPr>
        <w:rPr>
          <w:rFonts w:hint="default" w:ascii="Times New Roman" w:hAnsi="Times New Roman" w:cs="Times New Roman"/>
        </w:rPr>
      </w:pPr>
    </w:p>
    <w:p w14:paraId="2CDF45C5">
      <w:pPr>
        <w:pStyle w:val="2"/>
        <w:rPr>
          <w:rFonts w:hint="default" w:ascii="Times New Roman" w:hAnsi="Times New Roman" w:cs="Times New Roman"/>
        </w:rPr>
      </w:pPr>
      <w:r>
        <w:rPr>
          <w:rFonts w:hint="default" w:ascii="Times New Roman" w:hAnsi="Times New Roman" w:cs="Times New Roman"/>
        </w:rPr>
        <w:t>4. Basic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7"/>
        <w:gridCol w:w="2291"/>
        <w:gridCol w:w="2640"/>
        <w:gridCol w:w="4530"/>
      </w:tblGrid>
      <w:tr w14:paraId="461F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1267" w:type="dxa"/>
            <w:shd w:val="clear" w:color="auto" w:fill="D9EAF7"/>
            <w:vAlign w:val="top"/>
          </w:tcPr>
          <w:p w14:paraId="33D6C033">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ID</w:t>
            </w:r>
          </w:p>
        </w:tc>
        <w:tc>
          <w:tcPr>
            <w:tcW w:w="2291" w:type="dxa"/>
            <w:shd w:val="clear" w:color="auto" w:fill="D9EAF7"/>
            <w:vAlign w:val="top"/>
          </w:tcPr>
          <w:p w14:paraId="2AE7FBC9">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User Action</w:t>
            </w:r>
          </w:p>
        </w:tc>
        <w:tc>
          <w:tcPr>
            <w:tcW w:w="2640" w:type="dxa"/>
            <w:shd w:val="clear" w:color="auto" w:fill="D9EAF7"/>
            <w:vAlign w:val="top"/>
          </w:tcPr>
          <w:p w14:paraId="6FA5A8C2">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Expected Result</w:t>
            </w:r>
          </w:p>
        </w:tc>
        <w:tc>
          <w:tcPr>
            <w:tcW w:w="4530" w:type="dxa"/>
            <w:shd w:val="clear" w:color="auto" w:fill="D9EAF7"/>
            <w:vAlign w:val="top"/>
          </w:tcPr>
          <w:p w14:paraId="5E1EB8B3">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API / Code liên quan</w:t>
            </w:r>
          </w:p>
        </w:tc>
      </w:tr>
      <w:tr w14:paraId="591A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19BD035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BF-01</w:t>
            </w:r>
          </w:p>
        </w:tc>
        <w:tc>
          <w:tcPr>
            <w:tcW w:w="2291" w:type="dxa"/>
            <w:vAlign w:val="top"/>
          </w:tcPr>
          <w:p w14:paraId="70B53E3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Leader mở màn hình Requirements trong project.</w:t>
            </w:r>
          </w:p>
        </w:tc>
        <w:tc>
          <w:tcPr>
            <w:tcW w:w="2640" w:type="dxa"/>
            <w:vAlign w:val="top"/>
          </w:tcPr>
          <w:p w14:paraId="723D868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Danh sách requirement của project được tải theo projectId.</w:t>
            </w:r>
          </w:p>
        </w:tc>
        <w:tc>
          <w:tcPr>
            <w:tcW w:w="4530" w:type="dxa"/>
            <w:vAlign w:val="top"/>
          </w:tcPr>
          <w:p w14:paraId="3620ACD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GET /api/requirements?projectId={projectId}</w:t>
            </w:r>
          </w:p>
        </w:tc>
      </w:tr>
      <w:tr w14:paraId="6393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5080BD8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BF-02</w:t>
            </w:r>
          </w:p>
        </w:tc>
        <w:tc>
          <w:tcPr>
            <w:tcW w:w="2291" w:type="dxa"/>
            <w:vAlign w:val="top"/>
          </w:tcPr>
          <w:p w14:paraId="29BEB16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Leader tạo Requirement mới với title, type, priority, acceptance criteria hợp lệ.</w:t>
            </w:r>
          </w:p>
        </w:tc>
        <w:tc>
          <w:tcPr>
            <w:tcW w:w="2640" w:type="dxa"/>
            <w:vAlign w:val="top"/>
          </w:tcPr>
          <w:p w14:paraId="15930F1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Requirement được tạo; hệ thống trả message Requirement created.</w:t>
            </w:r>
          </w:p>
        </w:tc>
        <w:tc>
          <w:tcPr>
            <w:tcW w:w="4530" w:type="dxa"/>
            <w:vAlign w:val="top"/>
          </w:tcPr>
          <w:p w14:paraId="57B5FFD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/api/requirements</w:t>
            </w:r>
          </w:p>
        </w:tc>
      </w:tr>
      <w:tr w14:paraId="488C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39271FE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BF-03</w:t>
            </w:r>
          </w:p>
        </w:tc>
        <w:tc>
          <w:tcPr>
            <w:tcW w:w="2291" w:type="dxa"/>
            <w:vAlign w:val="top"/>
          </w:tcPr>
          <w:p w14:paraId="6D68E5D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Leader tạo Use Case liên kết với Requirement vừa tạo.</w:t>
            </w:r>
          </w:p>
        </w:tc>
        <w:tc>
          <w:tcPr>
            <w:tcW w:w="2640" w:type="dxa"/>
            <w:vAlign w:val="top"/>
          </w:tcPr>
          <w:p w14:paraId="7A6C224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 Case được tạo và có requirementId trỏ về Requirement.</w:t>
            </w:r>
          </w:p>
        </w:tc>
        <w:tc>
          <w:tcPr>
            <w:tcW w:w="4530" w:type="dxa"/>
            <w:vAlign w:val="top"/>
          </w:tcPr>
          <w:p w14:paraId="1E0A63F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/api/v1/use-cases?projectId={projectId}</w:t>
            </w:r>
          </w:p>
        </w:tc>
      </w:tr>
      <w:tr w14:paraId="56CD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62C0DA3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BF-04</w:t>
            </w:r>
          </w:p>
        </w:tc>
        <w:tc>
          <w:tcPr>
            <w:tcW w:w="2291" w:type="dxa"/>
            <w:vAlign w:val="top"/>
          </w:tcPr>
          <w:p w14:paraId="1C81C0F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Leader chọn Requirement vừa tạo và nhập tên Use Case hợp lệ.</w:t>
            </w:r>
          </w:p>
        </w:tc>
        <w:tc>
          <w:tcPr>
            <w:tcW w:w="2640" w:type="dxa"/>
            <w:vAlign w:val="top"/>
          </w:tcPr>
          <w:p w14:paraId="3875DDC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 Case được tạo và hiển thị trong danh sách, có liên kết với Requirement đã chọn.</w:t>
            </w:r>
          </w:p>
        </w:tc>
        <w:tc>
          <w:tcPr>
            <w:tcW w:w="4530" w:type="dxa"/>
            <w:vAlign w:val="top"/>
          </w:tcPr>
          <w:p w14:paraId="6092138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UseCaseFormModal, UseCaseRequest</w:t>
            </w:r>
          </w:p>
        </w:tc>
      </w:tr>
      <w:tr w14:paraId="3E1E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570CBD5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BF-05</w:t>
            </w:r>
          </w:p>
        </w:tc>
        <w:tc>
          <w:tcPr>
            <w:tcW w:w="2291" w:type="dxa"/>
            <w:vAlign w:val="top"/>
          </w:tcPr>
          <w:p w14:paraId="1F21652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Leader tạo Task từ Requirement/Use Case, gán assignee, priority, start date, deadline.</w:t>
            </w:r>
          </w:p>
        </w:tc>
        <w:tc>
          <w:tcPr>
            <w:tcW w:w="2640" w:type="dxa"/>
            <w:vAlign w:val="top"/>
          </w:tcPr>
          <w:p w14:paraId="1FA7BCB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được tạo trong project, có link với requirement/use case.</w:t>
            </w:r>
          </w:p>
        </w:tc>
        <w:tc>
          <w:tcPr>
            <w:tcW w:w="4530" w:type="dxa"/>
            <w:vAlign w:val="top"/>
          </w:tcPr>
          <w:p w14:paraId="051FB2C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/api/v1/projects/{projectId}/tasks</w:t>
            </w:r>
          </w:p>
        </w:tc>
      </w:tr>
      <w:tr w14:paraId="7920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312F7BC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BF-06</w:t>
            </w:r>
          </w:p>
        </w:tc>
        <w:tc>
          <w:tcPr>
            <w:tcW w:w="2291" w:type="dxa"/>
            <w:vAlign w:val="top"/>
          </w:tcPr>
          <w:p w14:paraId="3AE1CFF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Leader tạo Sprint mới.</w:t>
            </w:r>
          </w:p>
        </w:tc>
        <w:tc>
          <w:tcPr>
            <w:tcW w:w="2640" w:type="dxa"/>
            <w:vAlign w:val="top"/>
          </w:tcPr>
          <w:p w14:paraId="2B54FED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Sprint được tạo với trạng thái PLANNED hoặc ACTIVE.</w:t>
            </w:r>
          </w:p>
        </w:tc>
        <w:tc>
          <w:tcPr>
            <w:tcW w:w="4530" w:type="dxa"/>
            <w:vAlign w:val="top"/>
          </w:tcPr>
          <w:p w14:paraId="6308B96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/api/v1/projects/{projectId}/sprints</w:t>
            </w:r>
          </w:p>
        </w:tc>
      </w:tr>
      <w:tr w14:paraId="15B73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47C2CD7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BF-07</w:t>
            </w:r>
          </w:p>
        </w:tc>
        <w:tc>
          <w:tcPr>
            <w:tcW w:w="2291" w:type="dxa"/>
            <w:vAlign w:val="top"/>
          </w:tcPr>
          <w:p w14:paraId="7127146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Leader assign Task vào Sprint.</w:t>
            </w:r>
          </w:p>
        </w:tc>
        <w:tc>
          <w:tcPr>
            <w:tcW w:w="2640" w:type="dxa"/>
            <w:vAlign w:val="top"/>
          </w:tcPr>
          <w:p w14:paraId="4204187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có sprintId và hiển thị trong Sprint task list.</w:t>
            </w:r>
          </w:p>
        </w:tc>
        <w:tc>
          <w:tcPr>
            <w:tcW w:w="4530" w:type="dxa"/>
            <w:vAlign w:val="top"/>
          </w:tcPr>
          <w:p w14:paraId="778786C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/api/v1/projects/{projectId}/sprints/{sprintId}/tasks/{taskId}</w:t>
            </w:r>
          </w:p>
        </w:tc>
      </w:tr>
      <w:tr w14:paraId="40AA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3EA674E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BF-08</w:t>
            </w:r>
          </w:p>
        </w:tc>
        <w:tc>
          <w:tcPr>
            <w:tcW w:w="2291" w:type="dxa"/>
            <w:vAlign w:val="top"/>
          </w:tcPr>
          <w:p w14:paraId="723BDD0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Member cập nhật task status từ TODO sang IN_PROGRESS.</w:t>
            </w:r>
          </w:p>
        </w:tc>
        <w:tc>
          <w:tcPr>
            <w:tcW w:w="2640" w:type="dxa"/>
            <w:vAlign w:val="top"/>
          </w:tcPr>
          <w:p w14:paraId="5D2ADCD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Status của task được cập nhật thành công.</w:t>
            </w:r>
          </w:p>
        </w:tc>
        <w:tc>
          <w:tcPr>
            <w:tcW w:w="4530" w:type="dxa"/>
            <w:vAlign w:val="top"/>
          </w:tcPr>
          <w:p w14:paraId="0E6267E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PATCH /api/v1/tasks/{taskId}/status</w:t>
            </w:r>
          </w:p>
        </w:tc>
      </w:tr>
      <w:tr w14:paraId="0265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75B412A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BF-09</w:t>
            </w:r>
          </w:p>
        </w:tc>
        <w:tc>
          <w:tcPr>
            <w:tcW w:w="2291" w:type="dxa"/>
            <w:vAlign w:val="top"/>
          </w:tcPr>
          <w:p w14:paraId="0B75A6A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Tester tạo Issue khi phát hiện lỗi liên quan task.</w:t>
            </w:r>
          </w:p>
        </w:tc>
        <w:tc>
          <w:tcPr>
            <w:tcW w:w="2640" w:type="dxa"/>
            <w:vAlign w:val="top"/>
          </w:tcPr>
          <w:p w14:paraId="62FA9B9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Issue được tạo với status OPEN; trong code service có thể tạo linked task type BUG_FIX.</w:t>
            </w:r>
          </w:p>
        </w:tc>
        <w:tc>
          <w:tcPr>
            <w:tcW w:w="4530" w:type="dxa"/>
            <w:vAlign w:val="top"/>
          </w:tcPr>
          <w:p w14:paraId="780A864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POST /api/v1/projects/{projectId}/bugs</w:t>
            </w:r>
          </w:p>
        </w:tc>
      </w:tr>
      <w:tr w14:paraId="477E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7" w:type="dxa"/>
            <w:vAlign w:val="top"/>
          </w:tcPr>
          <w:p w14:paraId="5542E98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BF-10</w:t>
            </w:r>
          </w:p>
        </w:tc>
        <w:tc>
          <w:tcPr>
            <w:tcW w:w="2291" w:type="dxa"/>
            <w:vAlign w:val="top"/>
          </w:tcPr>
          <w:p w14:paraId="61420A6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Leader/Member mở Issue Tracker để kiểm tra issue.</w:t>
            </w:r>
          </w:p>
        </w:tc>
        <w:tc>
          <w:tcPr>
            <w:tcW w:w="2640" w:type="dxa"/>
            <w:vAlign w:val="top"/>
          </w:tcPr>
          <w:p w14:paraId="0239E97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Issue hiển thị trong danh sách issue của project, có severity, environment, expected/actual result và relatedTaskId nếu linked task được tạo.</w:t>
            </w:r>
          </w:p>
        </w:tc>
        <w:tc>
          <w:tcPr>
            <w:tcW w:w="4530" w:type="dxa"/>
            <w:vAlign w:val="top"/>
          </w:tcPr>
          <w:p w14:paraId="720F539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GET /api/v1/projects/{projectId}/bugs</w:t>
            </w:r>
          </w:p>
        </w:tc>
      </w:tr>
    </w:tbl>
    <w:p w14:paraId="54BBF41F">
      <w:pPr>
        <w:rPr>
          <w:rFonts w:hint="default" w:ascii="Times New Roman" w:hAnsi="Times New Roman" w:cs="Times New Roman"/>
          <w:sz w:val="20"/>
          <w:szCs w:val="20"/>
        </w:rPr>
      </w:pPr>
    </w:p>
    <w:p w14:paraId="0F81B296">
      <w:pPr>
        <w:rPr>
          <w:rFonts w:hint="default" w:ascii="Times New Roman" w:hAnsi="Times New Roman" w:cs="Times New Roman"/>
        </w:rPr>
      </w:pPr>
      <w:r>
        <w:rPr>
          <w:rFonts w:hint="default" w:ascii="Times New Roman" w:hAnsi="Times New Roman" w:cs="Times New Roman"/>
        </w:rPr>
        <w:br w:type="page"/>
      </w:r>
    </w:p>
    <w:p w14:paraId="2CDA3B8F">
      <w:pPr>
        <w:pStyle w:val="2"/>
        <w:rPr>
          <w:rFonts w:hint="default" w:ascii="Times New Roman" w:hAnsi="Times New Roman" w:cs="Times New Roman"/>
        </w:rPr>
      </w:pPr>
      <w:r>
        <w:rPr>
          <w:rFonts w:hint="default" w:ascii="Times New Roman" w:hAnsi="Times New Roman" w:cs="Times New Roman"/>
        </w:rPr>
        <w:t>5. Alternative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5"/>
        <w:gridCol w:w="1964"/>
        <w:gridCol w:w="2379"/>
        <w:gridCol w:w="1945"/>
        <w:gridCol w:w="2355"/>
      </w:tblGrid>
      <w:tr w14:paraId="7E9E4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shd w:val="clear" w:color="auto" w:fill="D9EAF7"/>
            <w:vAlign w:val="top"/>
          </w:tcPr>
          <w:p w14:paraId="5721D0BC">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ID</w:t>
            </w:r>
          </w:p>
        </w:tc>
        <w:tc>
          <w:tcPr>
            <w:tcW w:w="1964" w:type="dxa"/>
            <w:shd w:val="clear" w:color="auto" w:fill="D9EAF7"/>
            <w:vAlign w:val="top"/>
          </w:tcPr>
          <w:p w14:paraId="40A2C001">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Vị trí xảy ra</w:t>
            </w:r>
          </w:p>
        </w:tc>
        <w:tc>
          <w:tcPr>
            <w:tcW w:w="2379" w:type="dxa"/>
            <w:shd w:val="clear" w:color="auto" w:fill="D9EAF7"/>
            <w:vAlign w:val="top"/>
          </w:tcPr>
          <w:p w14:paraId="4CD586A0">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Điều kiện / Lỗi</w:t>
            </w:r>
          </w:p>
        </w:tc>
        <w:tc>
          <w:tcPr>
            <w:tcW w:w="1945" w:type="dxa"/>
            <w:shd w:val="clear" w:color="auto" w:fill="D9EAF7"/>
            <w:vAlign w:val="top"/>
          </w:tcPr>
          <w:p w14:paraId="561F6C14">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Expected Result</w:t>
            </w:r>
          </w:p>
        </w:tc>
        <w:tc>
          <w:tcPr>
            <w:tcW w:w="2355" w:type="dxa"/>
            <w:shd w:val="clear" w:color="auto" w:fill="D9EAF7"/>
            <w:vAlign w:val="top"/>
          </w:tcPr>
          <w:p w14:paraId="5D8AA32F">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Code liên quan</w:t>
            </w:r>
          </w:p>
        </w:tc>
      </w:tr>
      <w:tr w14:paraId="030B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1269FD0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AF-01</w:t>
            </w:r>
          </w:p>
        </w:tc>
        <w:tc>
          <w:tcPr>
            <w:tcW w:w="1964" w:type="dxa"/>
            <w:vAlign w:val="top"/>
          </w:tcPr>
          <w:p w14:paraId="027107E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Requirement</w:t>
            </w:r>
          </w:p>
        </w:tc>
        <w:tc>
          <w:tcPr>
            <w:tcW w:w="2379" w:type="dxa"/>
            <w:vAlign w:val="top"/>
          </w:tcPr>
          <w:p w14:paraId="164A6BF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Bỏ trống title.</w:t>
            </w:r>
          </w:p>
        </w:tc>
        <w:tc>
          <w:tcPr>
            <w:tcW w:w="1945" w:type="dxa"/>
            <w:vAlign w:val="top"/>
          </w:tcPr>
          <w:p w14:paraId="5613BF1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tạo requirement; báo lỗi Title is required.</w:t>
            </w:r>
          </w:p>
        </w:tc>
        <w:tc>
          <w:tcPr>
            <w:tcW w:w="2355" w:type="dxa"/>
            <w:vAlign w:val="top"/>
          </w:tcPr>
          <w:p w14:paraId="16C7C5B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@NotBlank title</w:t>
            </w:r>
          </w:p>
        </w:tc>
      </w:tr>
      <w:tr w14:paraId="14135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1155EE1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AF-02</w:t>
            </w:r>
          </w:p>
        </w:tc>
        <w:tc>
          <w:tcPr>
            <w:tcW w:w="1964" w:type="dxa"/>
            <w:vAlign w:val="top"/>
          </w:tcPr>
          <w:p w14:paraId="6E0B32D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Requirement</w:t>
            </w:r>
          </w:p>
        </w:tc>
        <w:tc>
          <w:tcPr>
            <w:tcW w:w="2379" w:type="dxa"/>
            <w:vAlign w:val="top"/>
          </w:tcPr>
          <w:p w14:paraId="2619EF1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Bỏ trống type, priority hoặc acceptanceCriteria.</w:t>
            </w:r>
          </w:p>
        </w:tc>
        <w:tc>
          <w:tcPr>
            <w:tcW w:w="1945" w:type="dxa"/>
            <w:vAlign w:val="top"/>
          </w:tcPr>
          <w:p w14:paraId="0E254E5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tạo requirement; báo validation error.</w:t>
            </w:r>
          </w:p>
        </w:tc>
        <w:tc>
          <w:tcPr>
            <w:tcW w:w="2355" w:type="dxa"/>
            <w:vAlign w:val="top"/>
          </w:tcPr>
          <w:p w14:paraId="74D0415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@NotNull</w:t>
            </w:r>
          </w:p>
        </w:tc>
      </w:tr>
      <w:tr w14:paraId="088A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71EBD66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AF-03</w:t>
            </w:r>
          </w:p>
        </w:tc>
        <w:tc>
          <w:tcPr>
            <w:tcW w:w="1964" w:type="dxa"/>
            <w:vAlign w:val="top"/>
          </w:tcPr>
          <w:p w14:paraId="1E5640F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Use Case</w:t>
            </w:r>
          </w:p>
        </w:tc>
        <w:tc>
          <w:tcPr>
            <w:tcW w:w="2379" w:type="dxa"/>
            <w:vAlign w:val="top"/>
          </w:tcPr>
          <w:p w14:paraId="0683B8B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chọn Linked Requirement trên UI.</w:t>
            </w:r>
          </w:p>
        </w:tc>
        <w:tc>
          <w:tcPr>
            <w:tcW w:w="1945" w:type="dxa"/>
            <w:vAlign w:val="top"/>
          </w:tcPr>
          <w:p w14:paraId="21039BE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UI báo Please select a Linked Requirement; request không được gửi.</w:t>
            </w:r>
          </w:p>
        </w:tc>
        <w:tc>
          <w:tcPr>
            <w:tcW w:w="2355" w:type="dxa"/>
            <w:vAlign w:val="top"/>
          </w:tcPr>
          <w:p w14:paraId="48A5CF9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UseCaseFormModal</w:t>
            </w:r>
          </w:p>
        </w:tc>
      </w:tr>
      <w:tr w14:paraId="3C83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1144E71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AF-04</w:t>
            </w:r>
          </w:p>
        </w:tc>
        <w:tc>
          <w:tcPr>
            <w:tcW w:w="1964" w:type="dxa"/>
            <w:vAlign w:val="top"/>
          </w:tcPr>
          <w:p w14:paraId="18FC52C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Task</w:t>
            </w:r>
          </w:p>
        </w:tc>
        <w:tc>
          <w:tcPr>
            <w:tcW w:w="2379" w:type="dxa"/>
            <w:vAlign w:val="top"/>
          </w:tcPr>
          <w:p w14:paraId="78F987A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Bỏ trống startDate hoặc deadline.</w:t>
            </w:r>
          </w:p>
        </w:tc>
        <w:tc>
          <w:tcPr>
            <w:tcW w:w="1945" w:type="dxa"/>
            <w:vAlign w:val="top"/>
          </w:tcPr>
          <w:p w14:paraId="22A793B2">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tạo task; báo Start date is required hoặc Deadline is required.</w:t>
            </w:r>
          </w:p>
        </w:tc>
        <w:tc>
          <w:tcPr>
            <w:tcW w:w="2355" w:type="dxa"/>
            <w:vAlign w:val="top"/>
          </w:tcPr>
          <w:p w14:paraId="6BC8AF8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TaskRequest</w:t>
            </w:r>
          </w:p>
        </w:tc>
      </w:tr>
      <w:tr w14:paraId="5881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64C643F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AF-05</w:t>
            </w:r>
          </w:p>
        </w:tc>
        <w:tc>
          <w:tcPr>
            <w:tcW w:w="1964" w:type="dxa"/>
            <w:vAlign w:val="top"/>
          </w:tcPr>
          <w:p w14:paraId="23C1161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Task</w:t>
            </w:r>
          </w:p>
        </w:tc>
        <w:tc>
          <w:tcPr>
            <w:tcW w:w="2379" w:type="dxa"/>
            <w:vAlign w:val="top"/>
          </w:tcPr>
          <w:p w14:paraId="2F55D1C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không phải Leader/Mentor cố tạo task.</w:t>
            </w:r>
          </w:p>
        </w:tc>
        <w:tc>
          <w:tcPr>
            <w:tcW w:w="1945" w:type="dxa"/>
            <w:vAlign w:val="top"/>
          </w:tcPr>
          <w:p w14:paraId="22DE4E2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Bị chặn quyền, task không được tạo.</w:t>
            </w:r>
          </w:p>
        </w:tc>
        <w:tc>
          <w:tcPr>
            <w:tcW w:w="2355" w:type="dxa"/>
            <w:vAlign w:val="top"/>
          </w:tcPr>
          <w:p w14:paraId="3D02048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isLeaderOrMentor</w:t>
            </w:r>
          </w:p>
        </w:tc>
      </w:tr>
      <w:tr w14:paraId="6D24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6D7A93E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AF-06</w:t>
            </w:r>
          </w:p>
        </w:tc>
        <w:tc>
          <w:tcPr>
            <w:tcW w:w="1964" w:type="dxa"/>
            <w:vAlign w:val="top"/>
          </w:tcPr>
          <w:p w14:paraId="2590850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Assign task vào Sprint</w:t>
            </w:r>
          </w:p>
        </w:tc>
        <w:tc>
          <w:tcPr>
            <w:tcW w:w="2379" w:type="dxa"/>
            <w:vAlign w:val="top"/>
          </w:tcPr>
          <w:p w14:paraId="1BA972F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Sprint hoặc Task không tồn tại/không thuộc project.</w:t>
            </w:r>
          </w:p>
        </w:tc>
        <w:tc>
          <w:tcPr>
            <w:tcW w:w="1945" w:type="dxa"/>
            <w:vAlign w:val="top"/>
          </w:tcPr>
          <w:p w14:paraId="2EE5A3D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gán task sai sprint; trả lỗi phù hợp.</w:t>
            </w:r>
          </w:p>
        </w:tc>
        <w:tc>
          <w:tcPr>
            <w:tcW w:w="2355" w:type="dxa"/>
            <w:vAlign w:val="top"/>
          </w:tcPr>
          <w:p w14:paraId="563756A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SprintService.assignTask</w:t>
            </w:r>
          </w:p>
        </w:tc>
      </w:tr>
      <w:tr w14:paraId="16EF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08B150D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AF-07</w:t>
            </w:r>
          </w:p>
        </w:tc>
        <w:tc>
          <w:tcPr>
            <w:tcW w:w="1964" w:type="dxa"/>
            <w:vAlign w:val="top"/>
          </w:tcPr>
          <w:p w14:paraId="5F146B4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Cập nhật task status</w:t>
            </w:r>
          </w:p>
        </w:tc>
        <w:tc>
          <w:tcPr>
            <w:tcW w:w="2379" w:type="dxa"/>
            <w:vAlign w:val="top"/>
          </w:tcPr>
          <w:p w14:paraId="27EFA40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chưa đăng nhập.</w:t>
            </w:r>
          </w:p>
        </w:tc>
        <w:tc>
          <w:tcPr>
            <w:tcW w:w="1945" w:type="dxa"/>
            <w:vAlign w:val="top"/>
          </w:tcPr>
          <w:p w14:paraId="23C03D9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Trả 401 Unauthorized.</w:t>
            </w:r>
          </w:p>
        </w:tc>
        <w:tc>
          <w:tcPr>
            <w:tcW w:w="2355" w:type="dxa"/>
            <w:vAlign w:val="top"/>
          </w:tcPr>
          <w:p w14:paraId="2F6C40D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requireUser(session)</w:t>
            </w:r>
          </w:p>
        </w:tc>
      </w:tr>
      <w:tr w14:paraId="38BF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0DFE520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AF-08</w:t>
            </w:r>
          </w:p>
        </w:tc>
        <w:tc>
          <w:tcPr>
            <w:tcW w:w="1964" w:type="dxa"/>
            <w:vAlign w:val="top"/>
          </w:tcPr>
          <w:p w14:paraId="5CBCF0F2">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Issue</w:t>
            </w:r>
          </w:p>
        </w:tc>
        <w:tc>
          <w:tcPr>
            <w:tcW w:w="2379" w:type="dxa"/>
            <w:vAlign w:val="top"/>
          </w:tcPr>
          <w:p w14:paraId="54C107B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Bỏ trống title.</w:t>
            </w:r>
          </w:p>
        </w:tc>
        <w:tc>
          <w:tcPr>
            <w:tcW w:w="1945" w:type="dxa"/>
            <w:vAlign w:val="top"/>
          </w:tcPr>
          <w:p w14:paraId="5F4C73F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tạo issue; báo Title is required.</w:t>
            </w:r>
          </w:p>
        </w:tc>
        <w:tc>
          <w:tcPr>
            <w:tcW w:w="2355" w:type="dxa"/>
            <w:vAlign w:val="top"/>
          </w:tcPr>
          <w:p w14:paraId="47C1779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requiredText(title)</w:t>
            </w:r>
          </w:p>
        </w:tc>
      </w:tr>
      <w:tr w14:paraId="4796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0636CEB2">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AF-09</w:t>
            </w:r>
          </w:p>
        </w:tc>
        <w:tc>
          <w:tcPr>
            <w:tcW w:w="1964" w:type="dxa"/>
            <w:vAlign w:val="top"/>
          </w:tcPr>
          <w:p w14:paraId="6FDE36D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Issue</w:t>
            </w:r>
          </w:p>
        </w:tc>
        <w:tc>
          <w:tcPr>
            <w:tcW w:w="2379" w:type="dxa"/>
            <w:vAlign w:val="top"/>
          </w:tcPr>
          <w:p w14:paraId="4DBC7AE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severity không hợp lệ.</w:t>
            </w:r>
          </w:p>
        </w:tc>
        <w:tc>
          <w:tcPr>
            <w:tcW w:w="1945" w:type="dxa"/>
            <w:vAlign w:val="top"/>
          </w:tcPr>
          <w:p w14:paraId="4591FC7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Issue vẫn có thể được tạo với severity mặc định MEDIUM.</w:t>
            </w:r>
          </w:p>
        </w:tc>
        <w:tc>
          <w:tcPr>
            <w:tcW w:w="2355" w:type="dxa"/>
            <w:vAlign w:val="top"/>
          </w:tcPr>
          <w:p w14:paraId="552E6B2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parseEnum(..., MEDIUM)</w:t>
            </w:r>
          </w:p>
        </w:tc>
      </w:tr>
      <w:tr w14:paraId="4637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6047475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AF-10</w:t>
            </w:r>
          </w:p>
        </w:tc>
        <w:tc>
          <w:tcPr>
            <w:tcW w:w="1964" w:type="dxa"/>
            <w:vAlign w:val="top"/>
          </w:tcPr>
          <w:p w14:paraId="05800C6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Issue</w:t>
            </w:r>
          </w:p>
        </w:tc>
        <w:tc>
          <w:tcPr>
            <w:tcW w:w="2379" w:type="dxa"/>
            <w:vAlign w:val="top"/>
          </w:tcPr>
          <w:p w14:paraId="0457D96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assignedToId không phải member của project.</w:t>
            </w:r>
          </w:p>
        </w:tc>
        <w:tc>
          <w:tcPr>
            <w:tcW w:w="1945" w:type="dxa"/>
            <w:vAlign w:val="top"/>
          </w:tcPr>
          <w:p w14:paraId="4DF08BF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Hệ thống chặn, không assign issue cho user ngoài project.</w:t>
            </w:r>
          </w:p>
        </w:tc>
        <w:tc>
          <w:tcPr>
            <w:tcW w:w="2355" w:type="dxa"/>
            <w:vAlign w:val="top"/>
          </w:tcPr>
          <w:p w14:paraId="14972AB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ensureProjectMember</w:t>
            </w:r>
          </w:p>
        </w:tc>
      </w:tr>
      <w:tr w14:paraId="5AB4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6EF6EDB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AF-11</w:t>
            </w:r>
          </w:p>
        </w:tc>
        <w:tc>
          <w:tcPr>
            <w:tcW w:w="1964" w:type="dxa"/>
            <w:vAlign w:val="top"/>
          </w:tcPr>
          <w:p w14:paraId="5B4AA9A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Xem Issue/Task</w:t>
            </w:r>
          </w:p>
        </w:tc>
        <w:tc>
          <w:tcPr>
            <w:tcW w:w="2379" w:type="dxa"/>
            <w:vAlign w:val="top"/>
          </w:tcPr>
          <w:p w14:paraId="5F7145E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không là member của project.</w:t>
            </w:r>
          </w:p>
        </w:tc>
        <w:tc>
          <w:tcPr>
            <w:tcW w:w="1945" w:type="dxa"/>
            <w:vAlign w:val="top"/>
          </w:tcPr>
          <w:p w14:paraId="12A810B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Trả 403 Forbidden, không lộ dữ liệu project.</w:t>
            </w:r>
          </w:p>
        </w:tc>
        <w:tc>
          <w:tcPr>
            <w:tcW w:w="2355" w:type="dxa"/>
            <w:vAlign w:val="top"/>
          </w:tcPr>
          <w:p w14:paraId="43B837A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ensureProjectMember</w:t>
            </w:r>
          </w:p>
        </w:tc>
      </w:tr>
      <w:tr w14:paraId="226E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vAlign w:val="top"/>
          </w:tcPr>
          <w:p w14:paraId="616D8F8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AF-12</w:t>
            </w:r>
          </w:p>
        </w:tc>
        <w:tc>
          <w:tcPr>
            <w:tcW w:w="1964" w:type="dxa"/>
            <w:vAlign w:val="top"/>
          </w:tcPr>
          <w:p w14:paraId="04814B2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Issue</w:t>
            </w:r>
          </w:p>
        </w:tc>
        <w:tc>
          <w:tcPr>
            <w:tcW w:w="2379" w:type="dxa"/>
            <w:vAlign w:val="top"/>
          </w:tcPr>
          <w:p w14:paraId="22D2164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 đã archived.</w:t>
            </w:r>
          </w:p>
        </w:tc>
        <w:tc>
          <w:tcPr>
            <w:tcW w:w="1945" w:type="dxa"/>
            <w:vAlign w:val="top"/>
          </w:tcPr>
          <w:p w14:paraId="6DD2FF1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cho tạo issue mới.</w:t>
            </w:r>
          </w:p>
        </w:tc>
        <w:tc>
          <w:tcPr>
            <w:tcW w:w="2355" w:type="dxa"/>
            <w:vAlign w:val="top"/>
          </w:tcPr>
          <w:p w14:paraId="44169E9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ProjectStatus.ARCHIVED</w:t>
            </w:r>
          </w:p>
        </w:tc>
      </w:tr>
    </w:tbl>
    <w:p w14:paraId="619C0724">
      <w:pPr>
        <w:rPr>
          <w:rFonts w:hint="default" w:ascii="Times New Roman" w:hAnsi="Times New Roman" w:cs="Times New Roman"/>
        </w:rPr>
      </w:pPr>
    </w:p>
    <w:p w14:paraId="6364F412">
      <w:pPr>
        <w:rPr>
          <w:rFonts w:hint="default" w:ascii="Times New Roman" w:hAnsi="Times New Roman" w:cs="Times New Roman"/>
        </w:rPr>
      </w:pPr>
      <w:r>
        <w:rPr>
          <w:rFonts w:hint="default" w:ascii="Times New Roman" w:hAnsi="Times New Roman" w:cs="Times New Roman"/>
        </w:rPr>
        <w:br w:type="page"/>
      </w:r>
    </w:p>
    <w:p w14:paraId="6CD934F7">
      <w:pPr>
        <w:pStyle w:val="2"/>
        <w:rPr>
          <w:rFonts w:hint="default" w:ascii="Times New Roman" w:hAnsi="Times New Roman" w:cs="Times New Roman"/>
        </w:rPr>
      </w:pPr>
      <w:r>
        <w:rPr>
          <w:rFonts w:hint="default" w:ascii="Times New Roman" w:hAnsi="Times New Roman" w:cs="Times New Roman"/>
        </w:rPr>
        <w:t>6. Test Cases cho Basic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1702"/>
        <w:gridCol w:w="1756"/>
        <w:gridCol w:w="2398"/>
        <w:gridCol w:w="1701"/>
        <w:gridCol w:w="1718"/>
      </w:tblGrid>
      <w:tr w14:paraId="48F9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D9EAF7"/>
            <w:vAlign w:val="top"/>
          </w:tcPr>
          <w:p w14:paraId="3C67AB0B">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Test Case ID</w:t>
            </w:r>
          </w:p>
        </w:tc>
        <w:tc>
          <w:tcPr>
            <w:tcW w:w="1702" w:type="dxa"/>
            <w:shd w:val="clear" w:color="auto" w:fill="D9EAF7"/>
            <w:vAlign w:val="top"/>
          </w:tcPr>
          <w:p w14:paraId="223EFC0C">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Scenario</w:t>
            </w:r>
          </w:p>
        </w:tc>
        <w:tc>
          <w:tcPr>
            <w:tcW w:w="1756" w:type="dxa"/>
            <w:shd w:val="clear" w:color="auto" w:fill="D9EAF7"/>
            <w:vAlign w:val="top"/>
          </w:tcPr>
          <w:p w14:paraId="202CC260">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Preconditions</w:t>
            </w:r>
          </w:p>
        </w:tc>
        <w:tc>
          <w:tcPr>
            <w:tcW w:w="2398" w:type="dxa"/>
            <w:shd w:val="clear" w:color="auto" w:fill="D9EAF7"/>
            <w:vAlign w:val="top"/>
          </w:tcPr>
          <w:p w14:paraId="7C05EFA5">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Test Data</w:t>
            </w:r>
          </w:p>
        </w:tc>
        <w:tc>
          <w:tcPr>
            <w:tcW w:w="1701" w:type="dxa"/>
            <w:shd w:val="clear" w:color="auto" w:fill="D9EAF7"/>
            <w:vAlign w:val="top"/>
          </w:tcPr>
          <w:p w14:paraId="1CCF10CF">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Steps</w:t>
            </w:r>
          </w:p>
        </w:tc>
        <w:tc>
          <w:tcPr>
            <w:tcW w:w="1718" w:type="dxa"/>
            <w:shd w:val="clear" w:color="auto" w:fill="D9EAF7"/>
            <w:vAlign w:val="top"/>
          </w:tcPr>
          <w:p w14:paraId="04DC13AA">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Expected Result</w:t>
            </w:r>
          </w:p>
        </w:tc>
      </w:tr>
      <w:tr w14:paraId="4792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Align w:val="top"/>
          </w:tcPr>
          <w:p w14:paraId="0AC1445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UC-BF-01</w:t>
            </w:r>
          </w:p>
        </w:tc>
        <w:tc>
          <w:tcPr>
            <w:tcW w:w="1702" w:type="dxa"/>
            <w:vAlign w:val="top"/>
          </w:tcPr>
          <w:p w14:paraId="2126EB2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Requirement hợp lệ</w:t>
            </w:r>
          </w:p>
        </w:tc>
        <w:tc>
          <w:tcPr>
            <w:tcW w:w="1756" w:type="dxa"/>
            <w:vAlign w:val="top"/>
          </w:tcPr>
          <w:p w14:paraId="3963AA1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đã login và là project member.</w:t>
            </w:r>
          </w:p>
        </w:tc>
        <w:tc>
          <w:tcPr>
            <w:tcW w:w="2398" w:type="dxa"/>
            <w:vAlign w:val="top"/>
          </w:tcPr>
          <w:p w14:paraId="10267A6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title="Login validation", type=FUNCTIONAL, priority=HIGH, acceptanceCriteria hợp lệ.</w:t>
            </w:r>
          </w:p>
        </w:tc>
        <w:tc>
          <w:tcPr>
            <w:tcW w:w="1701" w:type="dxa"/>
            <w:vAlign w:val="top"/>
          </w:tcPr>
          <w:p w14:paraId="653FD2C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Mở Requirements. 2. Click Create. 3. Nhập data hợp lệ. 4. Save.</w:t>
            </w:r>
          </w:p>
        </w:tc>
        <w:tc>
          <w:tcPr>
            <w:tcW w:w="1718" w:type="dxa"/>
            <w:vAlign w:val="top"/>
          </w:tcPr>
          <w:p w14:paraId="58D35C02">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Requirement được tạo; message Requirement created.</w:t>
            </w:r>
          </w:p>
        </w:tc>
      </w:tr>
      <w:tr w14:paraId="4BA5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Align w:val="top"/>
          </w:tcPr>
          <w:p w14:paraId="474595F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UC-BF-02</w:t>
            </w:r>
          </w:p>
        </w:tc>
        <w:tc>
          <w:tcPr>
            <w:tcW w:w="1702" w:type="dxa"/>
            <w:vAlign w:val="top"/>
          </w:tcPr>
          <w:p w14:paraId="195ECF1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Use Case liên kết Requirement</w:t>
            </w:r>
          </w:p>
        </w:tc>
        <w:tc>
          <w:tcPr>
            <w:tcW w:w="1756" w:type="dxa"/>
            <w:vAlign w:val="top"/>
          </w:tcPr>
          <w:p w14:paraId="2D28A24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Đã có Requirement từ UC-BF-01.</w:t>
            </w:r>
          </w:p>
        </w:tc>
        <w:tc>
          <w:tcPr>
            <w:tcW w:w="2398" w:type="dxa"/>
            <w:vAlign w:val="top"/>
          </w:tcPr>
          <w:p w14:paraId="2840FE0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requirementId=&lt;REQ_ID&gt;, name="User login", status=DRAFT.</w:t>
            </w:r>
          </w:p>
        </w:tc>
        <w:tc>
          <w:tcPr>
            <w:tcW w:w="1701" w:type="dxa"/>
            <w:vAlign w:val="top"/>
          </w:tcPr>
          <w:p w14:paraId="524B3B8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Mở Use Cases. 2. Click Create. 3. Chọn Requirement. 4. Nhập tên Use Case và thông tin hợp lệ. 5. Save.</w:t>
            </w:r>
          </w:p>
        </w:tc>
        <w:tc>
          <w:tcPr>
            <w:tcW w:w="1718" w:type="dxa"/>
            <w:vAlign w:val="top"/>
          </w:tcPr>
          <w:p w14:paraId="4500DB4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 Case được tạo và hiển thị trong danh sách; có linked requirement.</w:t>
            </w:r>
          </w:p>
        </w:tc>
      </w:tr>
      <w:tr w14:paraId="7B4A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Align w:val="top"/>
          </w:tcPr>
          <w:p w14:paraId="6DA2C62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UC-BF-03</w:t>
            </w:r>
          </w:p>
        </w:tc>
        <w:tc>
          <w:tcPr>
            <w:tcW w:w="1702" w:type="dxa"/>
            <w:vAlign w:val="top"/>
          </w:tcPr>
          <w:p w14:paraId="326559C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Task từ Requirement và Use Case</w:t>
            </w:r>
          </w:p>
        </w:tc>
        <w:tc>
          <w:tcPr>
            <w:tcW w:w="1756" w:type="dxa"/>
            <w:vAlign w:val="top"/>
          </w:tcPr>
          <w:p w14:paraId="7C2CD07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Đã có Requirement và Use Case.</w:t>
            </w:r>
          </w:p>
        </w:tc>
        <w:tc>
          <w:tcPr>
            <w:tcW w:w="2398" w:type="dxa"/>
            <w:vAlign w:val="top"/>
          </w:tcPr>
          <w:p w14:paraId="2696557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requirementId, useCaseId, title, type=DEVELOPMENT, priority=HIGH, startDate, deadline.</w:t>
            </w:r>
          </w:p>
        </w:tc>
        <w:tc>
          <w:tcPr>
            <w:tcW w:w="1701" w:type="dxa"/>
            <w:vAlign w:val="top"/>
          </w:tcPr>
          <w:p w14:paraId="2579EB9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Mở Task Board. 2. Click Create Task. 3. Chọn requirement/use case. 4. Gán assignee. 5. Save.</w:t>
            </w:r>
          </w:p>
        </w:tc>
        <w:tc>
          <w:tcPr>
            <w:tcW w:w="1718" w:type="dxa"/>
            <w:vAlign w:val="top"/>
          </w:tcPr>
          <w:p w14:paraId="35A3895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được tạo và hiển thị trên task board.</w:t>
            </w:r>
          </w:p>
        </w:tc>
      </w:tr>
      <w:tr w14:paraId="60966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1453" w:type="dxa"/>
            <w:vAlign w:val="top"/>
          </w:tcPr>
          <w:p w14:paraId="27D7D48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UC-BF-04</w:t>
            </w:r>
          </w:p>
        </w:tc>
        <w:tc>
          <w:tcPr>
            <w:tcW w:w="1702" w:type="dxa"/>
            <w:vAlign w:val="top"/>
          </w:tcPr>
          <w:p w14:paraId="4EB15E5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Sprint hợp lệ</w:t>
            </w:r>
          </w:p>
        </w:tc>
        <w:tc>
          <w:tcPr>
            <w:tcW w:w="1756" w:type="dxa"/>
            <w:vAlign w:val="top"/>
          </w:tcPr>
          <w:p w14:paraId="7940431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là project member/leader.</w:t>
            </w:r>
          </w:p>
        </w:tc>
        <w:tc>
          <w:tcPr>
            <w:tcW w:w="2398" w:type="dxa"/>
            <w:vAlign w:val="top"/>
          </w:tcPr>
          <w:p w14:paraId="196B03C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name="Sprint 1", goal, status=PLANNED, capacityHours=40.</w:t>
            </w:r>
          </w:p>
        </w:tc>
        <w:tc>
          <w:tcPr>
            <w:tcW w:w="1701" w:type="dxa"/>
            <w:vAlign w:val="top"/>
          </w:tcPr>
          <w:p w14:paraId="1B82B39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Mở Sprints. 2. Click Create Sprint. 3. Nhập data hợp lệ. 4. Save.</w:t>
            </w:r>
          </w:p>
        </w:tc>
        <w:tc>
          <w:tcPr>
            <w:tcW w:w="1718" w:type="dxa"/>
            <w:vAlign w:val="top"/>
          </w:tcPr>
          <w:p w14:paraId="7014913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Sprint được tạo; message Sprint created.</w:t>
            </w:r>
          </w:p>
        </w:tc>
      </w:tr>
      <w:tr w14:paraId="2E1B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Align w:val="top"/>
          </w:tcPr>
          <w:p w14:paraId="42A53C2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UC-BF-05</w:t>
            </w:r>
          </w:p>
        </w:tc>
        <w:tc>
          <w:tcPr>
            <w:tcW w:w="1702" w:type="dxa"/>
            <w:vAlign w:val="top"/>
          </w:tcPr>
          <w:p w14:paraId="72E3463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Gán Task vào Sprint</w:t>
            </w:r>
          </w:p>
        </w:tc>
        <w:tc>
          <w:tcPr>
            <w:tcW w:w="1756" w:type="dxa"/>
            <w:vAlign w:val="top"/>
          </w:tcPr>
          <w:p w14:paraId="34A7B9A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Đã có Task và Sprint.</w:t>
            </w:r>
          </w:p>
        </w:tc>
        <w:tc>
          <w:tcPr>
            <w:tcW w:w="2398" w:type="dxa"/>
            <w:vAlign w:val="top"/>
          </w:tcPr>
          <w:p w14:paraId="07E646F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projectId, sprintId, taskId.</w:t>
            </w:r>
          </w:p>
        </w:tc>
        <w:tc>
          <w:tcPr>
            <w:tcW w:w="1701" w:type="dxa"/>
            <w:vAlign w:val="top"/>
          </w:tcPr>
          <w:p w14:paraId="41634B6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Mở Sprint. 2. Chọn task. 3. Assign task vào sprint.</w:t>
            </w:r>
          </w:p>
        </w:tc>
        <w:tc>
          <w:tcPr>
            <w:tcW w:w="1718" w:type="dxa"/>
            <w:vAlign w:val="top"/>
          </w:tcPr>
          <w:p w14:paraId="7AD525A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có sprintId và hiển thị trong sprint tasks.</w:t>
            </w:r>
          </w:p>
        </w:tc>
      </w:tr>
      <w:tr w14:paraId="48B1F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Align w:val="top"/>
          </w:tcPr>
          <w:p w14:paraId="2933BAD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UC-BF-06</w:t>
            </w:r>
          </w:p>
        </w:tc>
        <w:tc>
          <w:tcPr>
            <w:tcW w:w="1702" w:type="dxa"/>
            <w:vAlign w:val="top"/>
          </w:tcPr>
          <w:p w14:paraId="63606E4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Member cập nhật task status</w:t>
            </w:r>
          </w:p>
        </w:tc>
        <w:tc>
          <w:tcPr>
            <w:tcW w:w="1756" w:type="dxa"/>
            <w:vAlign w:val="top"/>
          </w:tcPr>
          <w:p w14:paraId="110FBCF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đã được assign vào sprint.</w:t>
            </w:r>
          </w:p>
        </w:tc>
        <w:tc>
          <w:tcPr>
            <w:tcW w:w="2398" w:type="dxa"/>
            <w:vAlign w:val="top"/>
          </w:tcPr>
          <w:p w14:paraId="10C0420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status=IN_PROGRESS.</w:t>
            </w:r>
          </w:p>
        </w:tc>
        <w:tc>
          <w:tcPr>
            <w:tcW w:w="1701" w:type="dxa"/>
            <w:vAlign w:val="top"/>
          </w:tcPr>
          <w:p w14:paraId="3EC76D9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Member mở task. 2. Chuyển status sang In Progress. 3. Save/drag-drop.</w:t>
            </w:r>
          </w:p>
        </w:tc>
        <w:tc>
          <w:tcPr>
            <w:tcW w:w="1718" w:type="dxa"/>
            <w:vAlign w:val="top"/>
          </w:tcPr>
          <w:p w14:paraId="31DBDF2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status được cập nhật thành IN_PROGRESS.</w:t>
            </w:r>
          </w:p>
        </w:tc>
      </w:tr>
      <w:tr w14:paraId="23E4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Align w:val="top"/>
          </w:tcPr>
          <w:p w14:paraId="58FD130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UC-BF-07</w:t>
            </w:r>
          </w:p>
        </w:tc>
        <w:tc>
          <w:tcPr>
            <w:tcW w:w="1702" w:type="dxa"/>
            <w:vAlign w:val="top"/>
          </w:tcPr>
          <w:p w14:paraId="0B14652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Issue liên quan task</w:t>
            </w:r>
          </w:p>
        </w:tc>
        <w:tc>
          <w:tcPr>
            <w:tcW w:w="1756" w:type="dxa"/>
            <w:vAlign w:val="top"/>
          </w:tcPr>
          <w:p w14:paraId="75AAA53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là project member, đã có task.</w:t>
            </w:r>
          </w:p>
        </w:tc>
        <w:tc>
          <w:tcPr>
            <w:tcW w:w="2398" w:type="dxa"/>
            <w:vAlign w:val="top"/>
          </w:tcPr>
          <w:p w14:paraId="65391E92">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title="Login accepts blank password", severity=HIGH, environment=DEV, expected/actual result.</w:t>
            </w:r>
          </w:p>
        </w:tc>
        <w:tc>
          <w:tcPr>
            <w:tcW w:w="1701" w:type="dxa"/>
            <w:vAlign w:val="top"/>
          </w:tcPr>
          <w:p w14:paraId="4A31A34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Mở Issues. 2. Click Create Issue. 3. Nhập thông tin issue. 4. Save.</w:t>
            </w:r>
          </w:p>
        </w:tc>
        <w:tc>
          <w:tcPr>
            <w:tcW w:w="1718" w:type="dxa"/>
            <w:vAlign w:val="top"/>
          </w:tcPr>
          <w:p w14:paraId="557C25F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Issue status OPEN; nếu service tạo linked task thành công thì có relatedTaskId và task type BUG_FIX.</w:t>
            </w:r>
          </w:p>
        </w:tc>
      </w:tr>
      <w:tr w14:paraId="135A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Align w:val="top"/>
          </w:tcPr>
          <w:p w14:paraId="72E35D92">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UC-BF-08</w:t>
            </w:r>
          </w:p>
        </w:tc>
        <w:tc>
          <w:tcPr>
            <w:tcW w:w="1702" w:type="dxa"/>
            <w:vAlign w:val="top"/>
          </w:tcPr>
          <w:p w14:paraId="4BC6056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Xem lại trace workflow</w:t>
            </w:r>
          </w:p>
        </w:tc>
        <w:tc>
          <w:tcPr>
            <w:tcW w:w="1756" w:type="dxa"/>
            <w:vAlign w:val="top"/>
          </w:tcPr>
          <w:p w14:paraId="62B0EB5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Đã có Requirement, Use Case, Task, Sprint, Issue.</w:t>
            </w:r>
          </w:p>
        </w:tc>
        <w:tc>
          <w:tcPr>
            <w:tcW w:w="2398" w:type="dxa"/>
            <w:vAlign w:val="top"/>
          </w:tcPr>
          <w:p w14:paraId="4CCBB4B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Các ID vừa tạo.</w:t>
            </w:r>
          </w:p>
        </w:tc>
        <w:tc>
          <w:tcPr>
            <w:tcW w:w="1701" w:type="dxa"/>
            <w:vAlign w:val="top"/>
          </w:tcPr>
          <w:p w14:paraId="03FE491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Mở các màn hình liên quan. 2. Kiểm tra liên kết.</w:t>
            </w:r>
          </w:p>
        </w:tc>
        <w:tc>
          <w:tcPr>
            <w:tcW w:w="1718" w:type="dxa"/>
            <w:vAlign w:val="top"/>
          </w:tcPr>
          <w:p w14:paraId="243DC7E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trỏ đúng requirement/use case/sprint; issue trỏ đúng related task nếu có.</w:t>
            </w:r>
          </w:p>
        </w:tc>
      </w:tr>
    </w:tbl>
    <w:p w14:paraId="65E8C4DE">
      <w:pPr>
        <w:rPr>
          <w:rFonts w:hint="default" w:ascii="Times New Roman" w:hAnsi="Times New Roman" w:cs="Times New Roman"/>
          <w:sz w:val="20"/>
          <w:szCs w:val="20"/>
        </w:rPr>
      </w:pPr>
    </w:p>
    <w:p w14:paraId="39F3BEDF">
      <w:pPr>
        <w:rPr>
          <w:rFonts w:hint="default" w:ascii="Times New Roman" w:hAnsi="Times New Roman" w:cs="Times New Roman"/>
        </w:rPr>
      </w:pPr>
      <w:r>
        <w:rPr>
          <w:rFonts w:hint="default" w:ascii="Times New Roman" w:hAnsi="Times New Roman" w:cs="Times New Roman"/>
        </w:rPr>
        <w:br w:type="page"/>
      </w:r>
    </w:p>
    <w:p w14:paraId="58202E56">
      <w:pPr>
        <w:pStyle w:val="2"/>
        <w:rPr>
          <w:rFonts w:hint="default" w:ascii="Times New Roman" w:hAnsi="Times New Roman" w:cs="Times New Roman"/>
        </w:rPr>
      </w:pPr>
      <w:bookmarkStart w:id="0" w:name="_GoBack"/>
      <w:bookmarkEnd w:id="0"/>
      <w:r>
        <w:rPr>
          <w:rFonts w:hint="default" w:ascii="Times New Roman" w:hAnsi="Times New Roman" w:cs="Times New Roman"/>
        </w:rPr>
        <w:t>7. Test Cases cho Alternative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608"/>
        <w:gridCol w:w="1670"/>
        <w:gridCol w:w="2760"/>
        <w:gridCol w:w="1622"/>
        <w:gridCol w:w="1638"/>
      </w:tblGrid>
      <w:tr w14:paraId="59BB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shd w:val="clear" w:color="auto" w:fill="D9EAF7"/>
            <w:vAlign w:val="top"/>
          </w:tcPr>
          <w:p w14:paraId="62A296AA">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Test Case ID</w:t>
            </w:r>
          </w:p>
        </w:tc>
        <w:tc>
          <w:tcPr>
            <w:tcW w:w="1752" w:type="dxa"/>
            <w:shd w:val="clear" w:color="auto" w:fill="D9EAF7"/>
            <w:vAlign w:val="top"/>
          </w:tcPr>
          <w:p w14:paraId="0F88A9F1">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Scenario</w:t>
            </w:r>
          </w:p>
        </w:tc>
        <w:tc>
          <w:tcPr>
            <w:tcW w:w="1752" w:type="dxa"/>
            <w:shd w:val="clear" w:color="auto" w:fill="D9EAF7"/>
            <w:vAlign w:val="top"/>
          </w:tcPr>
          <w:p w14:paraId="36B67A8C">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Preconditions</w:t>
            </w:r>
          </w:p>
        </w:tc>
        <w:tc>
          <w:tcPr>
            <w:tcW w:w="1752" w:type="dxa"/>
            <w:shd w:val="clear" w:color="auto" w:fill="D9EAF7"/>
            <w:vAlign w:val="top"/>
          </w:tcPr>
          <w:p w14:paraId="30F49C80">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Test Data</w:t>
            </w:r>
          </w:p>
        </w:tc>
        <w:tc>
          <w:tcPr>
            <w:tcW w:w="1752" w:type="dxa"/>
            <w:shd w:val="clear" w:color="auto" w:fill="D9EAF7"/>
            <w:vAlign w:val="top"/>
          </w:tcPr>
          <w:p w14:paraId="0C373465">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Steps</w:t>
            </w:r>
          </w:p>
        </w:tc>
        <w:tc>
          <w:tcPr>
            <w:tcW w:w="1752" w:type="dxa"/>
            <w:shd w:val="clear" w:color="auto" w:fill="D9EAF7"/>
            <w:vAlign w:val="top"/>
          </w:tcPr>
          <w:p w14:paraId="09256545">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Expected Result</w:t>
            </w:r>
          </w:p>
        </w:tc>
      </w:tr>
      <w:tr w14:paraId="0BCF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2BFA1AE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UC-AF-01</w:t>
            </w:r>
          </w:p>
        </w:tc>
        <w:tc>
          <w:tcPr>
            <w:tcW w:w="1752" w:type="dxa"/>
            <w:vAlign w:val="top"/>
          </w:tcPr>
          <w:p w14:paraId="14781A3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Requirement thiếu title</w:t>
            </w:r>
          </w:p>
        </w:tc>
        <w:tc>
          <w:tcPr>
            <w:tcW w:w="1752" w:type="dxa"/>
            <w:vAlign w:val="top"/>
          </w:tcPr>
          <w:p w14:paraId="22E141D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đã login.</w:t>
            </w:r>
          </w:p>
        </w:tc>
        <w:tc>
          <w:tcPr>
            <w:tcW w:w="1752" w:type="dxa"/>
            <w:vAlign w:val="top"/>
          </w:tcPr>
          <w:p w14:paraId="39EFF18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title="", type/priority/acceptanceCriteria hợp lệ.</w:t>
            </w:r>
          </w:p>
        </w:tc>
        <w:tc>
          <w:tcPr>
            <w:tcW w:w="1752" w:type="dxa"/>
            <w:vAlign w:val="top"/>
          </w:tcPr>
          <w:p w14:paraId="061BE42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Create Requirement. 2. Bỏ trống title. 3. Save.</w:t>
            </w:r>
          </w:p>
        </w:tc>
        <w:tc>
          <w:tcPr>
            <w:tcW w:w="1752" w:type="dxa"/>
            <w:vAlign w:val="top"/>
          </w:tcPr>
          <w:p w14:paraId="43F3FC6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tạo requirement; báo Title is required.</w:t>
            </w:r>
          </w:p>
        </w:tc>
      </w:tr>
      <w:tr w14:paraId="2C36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3C16EDF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UC-AF-02</w:t>
            </w:r>
          </w:p>
        </w:tc>
        <w:tc>
          <w:tcPr>
            <w:tcW w:w="1752" w:type="dxa"/>
            <w:vAlign w:val="top"/>
          </w:tcPr>
          <w:p w14:paraId="2840D742">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Requirement thiếu acceptance criteria</w:t>
            </w:r>
          </w:p>
        </w:tc>
        <w:tc>
          <w:tcPr>
            <w:tcW w:w="1752" w:type="dxa"/>
            <w:vAlign w:val="top"/>
          </w:tcPr>
          <w:p w14:paraId="29C8954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đã login.</w:t>
            </w:r>
          </w:p>
        </w:tc>
        <w:tc>
          <w:tcPr>
            <w:tcW w:w="1752" w:type="dxa"/>
            <w:vAlign w:val="top"/>
          </w:tcPr>
          <w:p w14:paraId="2E8E2F5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acceptanceCriteria=null.</w:t>
            </w:r>
          </w:p>
        </w:tc>
        <w:tc>
          <w:tcPr>
            <w:tcW w:w="1752" w:type="dxa"/>
            <w:vAlign w:val="top"/>
          </w:tcPr>
          <w:p w14:paraId="01B738E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Create Requirement. 2. Không nhập acceptance criteria. 3. Save.</w:t>
            </w:r>
          </w:p>
        </w:tc>
        <w:tc>
          <w:tcPr>
            <w:tcW w:w="1752" w:type="dxa"/>
            <w:vAlign w:val="top"/>
          </w:tcPr>
          <w:p w14:paraId="01E87F4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tạo requirement; báo Acceptance criteria is required.</w:t>
            </w:r>
          </w:p>
        </w:tc>
      </w:tr>
      <w:tr w14:paraId="00E2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0E10A04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UC-AF-03</w:t>
            </w:r>
          </w:p>
        </w:tc>
        <w:tc>
          <w:tcPr>
            <w:tcW w:w="1752" w:type="dxa"/>
            <w:vAlign w:val="top"/>
          </w:tcPr>
          <w:p w14:paraId="538BF24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Use Case không chọn Requirement</w:t>
            </w:r>
          </w:p>
        </w:tc>
        <w:tc>
          <w:tcPr>
            <w:tcW w:w="1752" w:type="dxa"/>
            <w:vAlign w:val="top"/>
          </w:tcPr>
          <w:p w14:paraId="690656B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đã login.</w:t>
            </w:r>
          </w:p>
        </w:tc>
        <w:tc>
          <w:tcPr>
            <w:tcW w:w="1752" w:type="dxa"/>
            <w:vAlign w:val="top"/>
          </w:tcPr>
          <w:p w14:paraId="49B84CE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requirementId="", name hợp lệ.</w:t>
            </w:r>
          </w:p>
        </w:tc>
        <w:tc>
          <w:tcPr>
            <w:tcW w:w="1752" w:type="dxa"/>
            <w:vAlign w:val="top"/>
          </w:tcPr>
          <w:p w14:paraId="74424F8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Create Use Case. 2. Không chọn Linked Requirement. 3. Save.</w:t>
            </w:r>
          </w:p>
        </w:tc>
        <w:tc>
          <w:tcPr>
            <w:tcW w:w="1752" w:type="dxa"/>
            <w:vAlign w:val="top"/>
          </w:tcPr>
          <w:p w14:paraId="5EB63BB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UI báo Please select a Linked Requirement; không gửi request.</w:t>
            </w:r>
          </w:p>
        </w:tc>
      </w:tr>
      <w:tr w14:paraId="4AB8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246BC78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UC-AF-04</w:t>
            </w:r>
          </w:p>
        </w:tc>
        <w:tc>
          <w:tcPr>
            <w:tcW w:w="1752" w:type="dxa"/>
            <w:vAlign w:val="top"/>
          </w:tcPr>
          <w:p w14:paraId="1544AB1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Task thiếu deadline</w:t>
            </w:r>
          </w:p>
        </w:tc>
        <w:tc>
          <w:tcPr>
            <w:tcW w:w="1752" w:type="dxa"/>
            <w:vAlign w:val="top"/>
          </w:tcPr>
          <w:p w14:paraId="7481C64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là Leader/Mentor.</w:t>
            </w:r>
          </w:p>
        </w:tc>
        <w:tc>
          <w:tcPr>
            <w:tcW w:w="1752" w:type="dxa"/>
            <w:vAlign w:val="top"/>
          </w:tcPr>
          <w:p w14:paraId="404F53E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deadline=null.</w:t>
            </w:r>
          </w:p>
        </w:tc>
        <w:tc>
          <w:tcPr>
            <w:tcW w:w="1752" w:type="dxa"/>
            <w:vAlign w:val="top"/>
          </w:tcPr>
          <w:p w14:paraId="24E3A50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Create Task. 2. Không nhập deadline. 3. Save.</w:t>
            </w:r>
          </w:p>
        </w:tc>
        <w:tc>
          <w:tcPr>
            <w:tcW w:w="1752" w:type="dxa"/>
            <w:vAlign w:val="top"/>
          </w:tcPr>
          <w:p w14:paraId="3D5B2F4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tạo task; báo Deadline is required.</w:t>
            </w:r>
          </w:p>
        </w:tc>
      </w:tr>
      <w:tr w14:paraId="5051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605F83F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UC-AF-05</w:t>
            </w:r>
          </w:p>
        </w:tc>
        <w:tc>
          <w:tcPr>
            <w:tcW w:w="1752" w:type="dxa"/>
            <w:vAlign w:val="top"/>
          </w:tcPr>
          <w:p w14:paraId="4647E16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Member tạo Task mới</w:t>
            </w:r>
          </w:p>
        </w:tc>
        <w:tc>
          <w:tcPr>
            <w:tcW w:w="1752" w:type="dxa"/>
            <w:vAlign w:val="top"/>
          </w:tcPr>
          <w:p w14:paraId="1B28F0B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là Member, không phải Leader/Mentor.</w:t>
            </w:r>
          </w:p>
        </w:tc>
        <w:tc>
          <w:tcPr>
            <w:tcW w:w="1752" w:type="dxa"/>
            <w:vAlign w:val="top"/>
          </w:tcPr>
          <w:p w14:paraId="3689401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data hợp lệ.</w:t>
            </w:r>
          </w:p>
        </w:tc>
        <w:tc>
          <w:tcPr>
            <w:tcW w:w="1752" w:type="dxa"/>
            <w:vAlign w:val="top"/>
          </w:tcPr>
          <w:p w14:paraId="373518F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Login bằng Member. 2. Gửi request tạo task.</w:t>
            </w:r>
          </w:p>
        </w:tc>
        <w:tc>
          <w:tcPr>
            <w:tcW w:w="1752" w:type="dxa"/>
            <w:vAlign w:val="top"/>
          </w:tcPr>
          <w:p w14:paraId="427F05E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Hệ thống chặn quyền; task không được tạo.</w:t>
            </w:r>
          </w:p>
        </w:tc>
      </w:tr>
      <w:tr w14:paraId="67122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42139EA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UC-AF-06</w:t>
            </w:r>
          </w:p>
        </w:tc>
        <w:tc>
          <w:tcPr>
            <w:tcW w:w="1752" w:type="dxa"/>
            <w:vAlign w:val="top"/>
          </w:tcPr>
          <w:p w14:paraId="3C006F9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chưa login cập nhật task status</w:t>
            </w:r>
          </w:p>
        </w:tc>
        <w:tc>
          <w:tcPr>
            <w:tcW w:w="1752" w:type="dxa"/>
            <w:vAlign w:val="top"/>
          </w:tcPr>
          <w:p w14:paraId="5DCD1B3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có session userId.</w:t>
            </w:r>
          </w:p>
        </w:tc>
        <w:tc>
          <w:tcPr>
            <w:tcW w:w="1752" w:type="dxa"/>
            <w:vAlign w:val="top"/>
          </w:tcPr>
          <w:p w14:paraId="674B49F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status=IN_PROGRESS.</w:t>
            </w:r>
          </w:p>
        </w:tc>
        <w:tc>
          <w:tcPr>
            <w:tcW w:w="1752" w:type="dxa"/>
            <w:vAlign w:val="top"/>
          </w:tcPr>
          <w:p w14:paraId="161F728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Gọi update task status khi chưa login.</w:t>
            </w:r>
          </w:p>
        </w:tc>
        <w:tc>
          <w:tcPr>
            <w:tcW w:w="1752" w:type="dxa"/>
            <w:vAlign w:val="top"/>
          </w:tcPr>
          <w:p w14:paraId="094C7A7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Trả 401 Unauthorized.</w:t>
            </w:r>
          </w:p>
        </w:tc>
      </w:tr>
      <w:tr w14:paraId="44E4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69207F5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UC-AF-07</w:t>
            </w:r>
          </w:p>
        </w:tc>
        <w:tc>
          <w:tcPr>
            <w:tcW w:w="1752" w:type="dxa"/>
            <w:vAlign w:val="top"/>
          </w:tcPr>
          <w:p w14:paraId="7679466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Assign task vào sprint không hợp lệ</w:t>
            </w:r>
          </w:p>
        </w:tc>
        <w:tc>
          <w:tcPr>
            <w:tcW w:w="1752" w:type="dxa"/>
            <w:vAlign w:val="top"/>
          </w:tcPr>
          <w:p w14:paraId="198DB14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SprintId hoặc taskId sai project.</w:t>
            </w:r>
          </w:p>
        </w:tc>
        <w:tc>
          <w:tcPr>
            <w:tcW w:w="1752" w:type="dxa"/>
            <w:vAlign w:val="top"/>
          </w:tcPr>
          <w:p w14:paraId="7915EEC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sprintId sai hoặc taskId sai.</w:t>
            </w:r>
          </w:p>
        </w:tc>
        <w:tc>
          <w:tcPr>
            <w:tcW w:w="1752" w:type="dxa"/>
            <w:vAlign w:val="top"/>
          </w:tcPr>
          <w:p w14:paraId="23D77FD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Gọi assign task vào sprint.</w:t>
            </w:r>
          </w:p>
        </w:tc>
        <w:tc>
          <w:tcPr>
            <w:tcW w:w="1752" w:type="dxa"/>
            <w:vAlign w:val="top"/>
          </w:tcPr>
          <w:p w14:paraId="3B77EA4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gán task; dữ liệu task không bị thay đổi sai.</w:t>
            </w:r>
          </w:p>
        </w:tc>
      </w:tr>
      <w:tr w14:paraId="48DD8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734063C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UC-AF-08</w:t>
            </w:r>
          </w:p>
        </w:tc>
        <w:tc>
          <w:tcPr>
            <w:tcW w:w="1752" w:type="dxa"/>
            <w:vAlign w:val="top"/>
          </w:tcPr>
          <w:p w14:paraId="6FE5AB1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Issue thiếu title</w:t>
            </w:r>
          </w:p>
        </w:tc>
        <w:tc>
          <w:tcPr>
            <w:tcW w:w="1752" w:type="dxa"/>
            <w:vAlign w:val="top"/>
          </w:tcPr>
          <w:p w14:paraId="246C84E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là project member.</w:t>
            </w:r>
          </w:p>
        </w:tc>
        <w:tc>
          <w:tcPr>
            <w:tcW w:w="1752" w:type="dxa"/>
            <w:vAlign w:val="top"/>
          </w:tcPr>
          <w:p w14:paraId="3AA009B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title="", severity/environment hợp lệ.</w:t>
            </w:r>
          </w:p>
        </w:tc>
        <w:tc>
          <w:tcPr>
            <w:tcW w:w="1752" w:type="dxa"/>
            <w:vAlign w:val="top"/>
          </w:tcPr>
          <w:p w14:paraId="285BEB3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Create Issue. 2. Bỏ trống title. 3. Save.</w:t>
            </w:r>
          </w:p>
        </w:tc>
        <w:tc>
          <w:tcPr>
            <w:tcW w:w="1752" w:type="dxa"/>
            <w:vAlign w:val="top"/>
          </w:tcPr>
          <w:p w14:paraId="0C3EF93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Không tạo issue; báo Title is required.</w:t>
            </w:r>
          </w:p>
        </w:tc>
      </w:tr>
      <w:tr w14:paraId="0F845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790BB849">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UC-AF-09</w:t>
            </w:r>
          </w:p>
        </w:tc>
        <w:tc>
          <w:tcPr>
            <w:tcW w:w="1752" w:type="dxa"/>
            <w:vAlign w:val="top"/>
          </w:tcPr>
          <w:p w14:paraId="106464E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Issue với severity sai</w:t>
            </w:r>
          </w:p>
        </w:tc>
        <w:tc>
          <w:tcPr>
            <w:tcW w:w="1752" w:type="dxa"/>
            <w:vAlign w:val="top"/>
          </w:tcPr>
          <w:p w14:paraId="4915065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là project member.</w:t>
            </w:r>
          </w:p>
        </w:tc>
        <w:tc>
          <w:tcPr>
            <w:tcW w:w="1752" w:type="dxa"/>
            <w:vAlign w:val="top"/>
          </w:tcPr>
          <w:p w14:paraId="0B7F472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severity="INVALID".</w:t>
            </w:r>
          </w:p>
        </w:tc>
        <w:tc>
          <w:tcPr>
            <w:tcW w:w="1752" w:type="dxa"/>
            <w:vAlign w:val="top"/>
          </w:tcPr>
          <w:p w14:paraId="11DDC13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Tạo issue với severity không nằm trong enum.</w:t>
            </w:r>
          </w:p>
        </w:tc>
        <w:tc>
          <w:tcPr>
            <w:tcW w:w="1752" w:type="dxa"/>
            <w:vAlign w:val="top"/>
          </w:tcPr>
          <w:p w14:paraId="522D305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Issue dùng severity mặc định MEDIUM.</w:t>
            </w:r>
          </w:p>
        </w:tc>
      </w:tr>
      <w:tr w14:paraId="0311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0E930EC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UC-AF-10</w:t>
            </w:r>
          </w:p>
        </w:tc>
        <w:tc>
          <w:tcPr>
            <w:tcW w:w="1752" w:type="dxa"/>
            <w:vAlign w:val="top"/>
          </w:tcPr>
          <w:p w14:paraId="1A143F1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Issue assign cho user ngoài project</w:t>
            </w:r>
          </w:p>
        </w:tc>
        <w:tc>
          <w:tcPr>
            <w:tcW w:w="1752" w:type="dxa"/>
            <w:vAlign w:val="top"/>
          </w:tcPr>
          <w:p w14:paraId="45B2C74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là project member.</w:t>
            </w:r>
          </w:p>
        </w:tc>
        <w:tc>
          <w:tcPr>
            <w:tcW w:w="1752" w:type="dxa"/>
            <w:vAlign w:val="top"/>
          </w:tcPr>
          <w:p w14:paraId="68F00EB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assignedToId không thuộc project.</w:t>
            </w:r>
          </w:p>
        </w:tc>
        <w:tc>
          <w:tcPr>
            <w:tcW w:w="1752" w:type="dxa"/>
            <w:vAlign w:val="top"/>
          </w:tcPr>
          <w:p w14:paraId="3DF6332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Create Issue. 2. Chọn assignee ngoài project. 3. Save.</w:t>
            </w:r>
          </w:p>
        </w:tc>
        <w:tc>
          <w:tcPr>
            <w:tcW w:w="1752" w:type="dxa"/>
            <w:vAlign w:val="top"/>
          </w:tcPr>
          <w:p w14:paraId="60AFD9F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Hệ thống chặn; không assign cho user ngoài project.</w:t>
            </w:r>
          </w:p>
        </w:tc>
      </w:tr>
      <w:tr w14:paraId="39896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6B83852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UC-AF-11</w:t>
            </w:r>
          </w:p>
        </w:tc>
        <w:tc>
          <w:tcPr>
            <w:tcW w:w="1752" w:type="dxa"/>
            <w:vAlign w:val="top"/>
          </w:tcPr>
          <w:p w14:paraId="3177002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ngoài project xem danh sách issues</w:t>
            </w:r>
          </w:p>
        </w:tc>
        <w:tc>
          <w:tcPr>
            <w:tcW w:w="1752" w:type="dxa"/>
            <w:vAlign w:val="top"/>
          </w:tcPr>
          <w:p w14:paraId="0A78298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User đã login nhưng không là project member.</w:t>
            </w:r>
          </w:p>
        </w:tc>
        <w:tc>
          <w:tcPr>
            <w:tcW w:w="1752" w:type="dxa"/>
            <w:vAlign w:val="top"/>
          </w:tcPr>
          <w:p w14:paraId="069F8FD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projectId của project khác.</w:t>
            </w:r>
          </w:p>
        </w:tc>
        <w:tc>
          <w:tcPr>
            <w:tcW w:w="1752" w:type="dxa"/>
            <w:vAlign w:val="top"/>
          </w:tcPr>
          <w:p w14:paraId="35AEC1A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Truy cập Issues của project.</w:t>
            </w:r>
          </w:p>
        </w:tc>
        <w:tc>
          <w:tcPr>
            <w:tcW w:w="1752" w:type="dxa"/>
            <w:vAlign w:val="top"/>
          </w:tcPr>
          <w:p w14:paraId="758BF9A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Trả 403 Forbidden; không hiển thị dữ liệu.</w:t>
            </w:r>
          </w:p>
        </w:tc>
      </w:tr>
      <w:tr w14:paraId="7724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top"/>
          </w:tcPr>
          <w:p w14:paraId="403125C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UC-AF-12</w:t>
            </w:r>
          </w:p>
        </w:tc>
        <w:tc>
          <w:tcPr>
            <w:tcW w:w="1752" w:type="dxa"/>
            <w:vAlign w:val="top"/>
          </w:tcPr>
          <w:p w14:paraId="26EA046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Tạo Issue khi project archived</w:t>
            </w:r>
          </w:p>
        </w:tc>
        <w:tc>
          <w:tcPr>
            <w:tcW w:w="1752" w:type="dxa"/>
            <w:vAlign w:val="top"/>
          </w:tcPr>
          <w:p w14:paraId="27C43FD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Project status ARCHIVED.</w:t>
            </w:r>
          </w:p>
        </w:tc>
        <w:tc>
          <w:tcPr>
            <w:tcW w:w="1752" w:type="dxa"/>
            <w:vAlign w:val="top"/>
          </w:tcPr>
          <w:p w14:paraId="42FE1DE7">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Issue data hợp lệ.</w:t>
            </w:r>
          </w:p>
        </w:tc>
        <w:tc>
          <w:tcPr>
            <w:tcW w:w="1752" w:type="dxa"/>
            <w:vAlign w:val="top"/>
          </w:tcPr>
          <w:p w14:paraId="7E3D89AB">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1. Mở Issues. 2. Tạo issue mới.</w:t>
            </w:r>
          </w:p>
        </w:tc>
        <w:tc>
          <w:tcPr>
            <w:tcW w:w="1752" w:type="dxa"/>
            <w:vAlign w:val="top"/>
          </w:tcPr>
          <w:p w14:paraId="3A43EA9D">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Hệ thống không cho tạo issue mới.</w:t>
            </w:r>
          </w:p>
        </w:tc>
      </w:tr>
    </w:tbl>
    <w:p w14:paraId="605AF988">
      <w:pPr>
        <w:rPr>
          <w:rFonts w:hint="default" w:ascii="Times New Roman" w:hAnsi="Times New Roman" w:cs="Times New Roman"/>
        </w:rPr>
      </w:pPr>
      <w:r>
        <w:rPr>
          <w:rFonts w:hint="default" w:ascii="Times New Roman" w:hAnsi="Times New Roman" w:cs="Times New Roman"/>
        </w:rPr>
        <w:br w:type="page"/>
      </w:r>
    </w:p>
    <w:p w14:paraId="50CB8EF0">
      <w:pPr>
        <w:rPr>
          <w:rFonts w:hint="default" w:ascii="Times New Roman" w:hAnsi="Times New Roman" w:cs="Times New Roman"/>
        </w:rPr>
      </w:pPr>
    </w:p>
    <w:p w14:paraId="1D9D7145">
      <w:pPr>
        <w:pStyle w:val="2"/>
        <w:rPr>
          <w:rFonts w:hint="default" w:ascii="Times New Roman" w:hAnsi="Times New Roman" w:cs="Times New Roman"/>
        </w:rPr>
      </w:pPr>
      <w:r>
        <w:rPr>
          <w:rFonts w:hint="default" w:ascii="Times New Roman" w:hAnsi="Times New Roman" w:cs="Times New Roman"/>
        </w:rPr>
        <w:t>9. File code đã đối chiếu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4"/>
        <w:gridCol w:w="7564"/>
      </w:tblGrid>
      <w:tr w14:paraId="587D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shd w:val="clear" w:color="auto" w:fill="D9EAF7"/>
            <w:vAlign w:val="top"/>
          </w:tcPr>
          <w:p w14:paraId="0E64DF8D">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Nội dung</w:t>
            </w:r>
          </w:p>
        </w:tc>
        <w:tc>
          <w:tcPr>
            <w:tcW w:w="5256" w:type="dxa"/>
            <w:shd w:val="clear" w:color="auto" w:fill="D9EAF7"/>
            <w:vAlign w:val="top"/>
          </w:tcPr>
          <w:p w14:paraId="3F29D8DD">
            <w:pPr>
              <w:spacing w:after="0" w:line="240" w:lineRule="auto"/>
              <w:rPr>
                <w:rFonts w:hint="default" w:ascii="Times New Roman" w:hAnsi="Times New Roman" w:cs="Times New Roman"/>
                <w:sz w:val="20"/>
                <w:szCs w:val="20"/>
              </w:rPr>
            </w:pPr>
            <w:r>
              <w:rPr>
                <w:rFonts w:hint="default" w:ascii="Times New Roman" w:hAnsi="Times New Roman" w:cs="Times New Roman"/>
                <w:b/>
                <w:color w:val="102A56"/>
                <w:sz w:val="20"/>
                <w:szCs w:val="20"/>
              </w:rPr>
              <w:t>File code</w:t>
            </w:r>
          </w:p>
        </w:tc>
      </w:tr>
      <w:tr w14:paraId="3735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6EA18235">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Requirement API và login check</w:t>
            </w:r>
          </w:p>
        </w:tc>
        <w:tc>
          <w:tcPr>
            <w:tcW w:w="5256" w:type="dxa"/>
            <w:vAlign w:val="top"/>
          </w:tcPr>
          <w:p w14:paraId="60AC2EF0">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code/backend/src/main/java/org/example/backend/controller/RequirementController.java</w:t>
            </w:r>
          </w:p>
        </w:tc>
      </w:tr>
      <w:tr w14:paraId="481A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7885B26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Requirement required fields</w:t>
            </w:r>
          </w:p>
        </w:tc>
        <w:tc>
          <w:tcPr>
            <w:tcW w:w="5256" w:type="dxa"/>
            <w:vAlign w:val="top"/>
          </w:tcPr>
          <w:p w14:paraId="227B5EBF">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code/backend/src/main/java/org/example/backend/dto/RequirementRequestDTO.java</w:t>
            </w:r>
          </w:p>
        </w:tc>
      </w:tr>
      <w:tr w14:paraId="7ED2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734CD55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 Case API</w:t>
            </w:r>
          </w:p>
        </w:tc>
        <w:tc>
          <w:tcPr>
            <w:tcW w:w="5256" w:type="dxa"/>
            <w:vAlign w:val="top"/>
          </w:tcPr>
          <w:p w14:paraId="1BCA344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code/backend/src/main/java/org/example/backend/controller/UseCaseController.java</w:t>
            </w:r>
          </w:p>
        </w:tc>
      </w:tr>
      <w:tr w14:paraId="1819C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08BBB5A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Use Case fields</w:t>
            </w:r>
          </w:p>
        </w:tc>
        <w:tc>
          <w:tcPr>
            <w:tcW w:w="5256" w:type="dxa"/>
            <w:vAlign w:val="top"/>
          </w:tcPr>
          <w:p w14:paraId="723BC41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code/backend/src/main/java/org/example/backend/dto/UseCaseRequest.java</w:t>
            </w:r>
          </w:p>
        </w:tc>
      </w:tr>
      <w:tr w14:paraId="5447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754530CA">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API, quyền Leader/Mentor, update status</w:t>
            </w:r>
          </w:p>
        </w:tc>
        <w:tc>
          <w:tcPr>
            <w:tcW w:w="5256" w:type="dxa"/>
            <w:vAlign w:val="top"/>
          </w:tcPr>
          <w:p w14:paraId="53A8D07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code/backend/src/main/java/org/example/backend/controller/TaskController.java</w:t>
            </w:r>
          </w:p>
        </w:tc>
      </w:tr>
      <w:tr w14:paraId="0D652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055BC214">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Task fields</w:t>
            </w:r>
          </w:p>
        </w:tc>
        <w:tc>
          <w:tcPr>
            <w:tcW w:w="5256" w:type="dxa"/>
            <w:vAlign w:val="top"/>
          </w:tcPr>
          <w:p w14:paraId="01CF319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code/backend/src/main/java/org/example/backend/dto/TaskRequest.java</w:t>
            </w:r>
          </w:p>
        </w:tc>
      </w:tr>
      <w:tr w14:paraId="6CA1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1AD0FC38">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Sprint API và assign task</w:t>
            </w:r>
          </w:p>
        </w:tc>
        <w:tc>
          <w:tcPr>
            <w:tcW w:w="5256" w:type="dxa"/>
            <w:vAlign w:val="top"/>
          </w:tcPr>
          <w:p w14:paraId="6A8081D3">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code/backend/src/main/java/org/example/backend/controller/SprintController.java</w:t>
            </w:r>
          </w:p>
        </w:tc>
      </w:tr>
      <w:tr w14:paraId="42C1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468C9091">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Sprint fields</w:t>
            </w:r>
          </w:p>
        </w:tc>
        <w:tc>
          <w:tcPr>
            <w:tcW w:w="5256" w:type="dxa"/>
            <w:vAlign w:val="top"/>
          </w:tcPr>
          <w:p w14:paraId="52E9661C">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code/backend/src/main/java/org/example/backend/dto/SprintRequest.java</w:t>
            </w:r>
          </w:p>
        </w:tc>
      </w:tr>
      <w:tr w14:paraId="061B6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15E9E782">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Issue API</w:t>
            </w:r>
          </w:p>
        </w:tc>
        <w:tc>
          <w:tcPr>
            <w:tcW w:w="5256" w:type="dxa"/>
            <w:vAlign w:val="top"/>
          </w:tcPr>
          <w:p w14:paraId="3FB9CCF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code/backend/src/main/java/org/example/backend/controller/BugReportController.java</w:t>
            </w:r>
          </w:p>
        </w:tc>
      </w:tr>
      <w:tr w14:paraId="1C679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6" w:type="dxa"/>
            <w:vAlign w:val="top"/>
          </w:tcPr>
          <w:p w14:paraId="762CDBD6">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Issue behavior trong code: required title, default severity, auto linked BUG_FIX task</w:t>
            </w:r>
          </w:p>
        </w:tc>
        <w:tc>
          <w:tcPr>
            <w:tcW w:w="5256" w:type="dxa"/>
            <w:vAlign w:val="top"/>
          </w:tcPr>
          <w:p w14:paraId="1C83AEFE">
            <w:pPr>
              <w:spacing w:after="0" w:line="240" w:lineRule="auto"/>
              <w:rPr>
                <w:rFonts w:hint="default" w:ascii="Times New Roman" w:hAnsi="Times New Roman" w:cs="Times New Roman"/>
                <w:sz w:val="20"/>
                <w:szCs w:val="20"/>
              </w:rPr>
            </w:pPr>
            <w:r>
              <w:rPr>
                <w:rFonts w:hint="default" w:ascii="Times New Roman" w:hAnsi="Times New Roman" w:cs="Times New Roman"/>
                <w:b w:val="0"/>
                <w:sz w:val="20"/>
                <w:szCs w:val="20"/>
              </w:rPr>
              <w:t>code/backend/src/main/java/org/example/backend/service/impl/BugReportServiceImpl.java</w:t>
            </w:r>
          </w:p>
        </w:tc>
      </w:tr>
    </w:tbl>
    <w:p w14:paraId="0BCEB135">
      <w:pPr>
        <w:rPr>
          <w:rFonts w:hint="default" w:ascii="Times New Roman" w:hAnsi="Times New Roman" w:cs="Times New Roman"/>
        </w:rPr>
      </w:pPr>
    </w:p>
    <w:sectPr>
      <w:pgSz w:w="12240" w:h="15840"/>
      <w:pgMar w:top="936" w:right="864" w:bottom="936"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F45D14"/>
    <w:rsid w:val="27905D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1186</Words>
  <Characters>6738</Characters>
  <Lines>0</Lines>
  <Paragraphs>0</Paragraphs>
  <TotalTime>4</TotalTime>
  <ScaleCrop>false</ScaleCrop>
  <LinksUpToDate>false</LinksUpToDate>
  <CharactersWithSpaces>7696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Tín</cp:lastModifiedBy>
  <dcterms:modified xsi:type="dcterms:W3CDTF">2026-07-16T15:53:24Z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eyJoZGlkIjoiZmNjNWFhYzFkNzI5ZmFkNzYyNmY0YTNhNjFmZTYzN2QiLCJ1c2VySWQiOiIxMzkyMDQyNDgxMDc0In0=</vt:lpwstr>
  </property>
  <property fmtid="{D5CDD505-2E9C-101B-9397-08002B2CF9AE}" pid="3" name="KSOProductBuildVer">
    <vt:lpwstr>1033-12.1.0.27458</vt:lpwstr>
  </property>
  <property fmtid="{D5CDD505-2E9C-101B-9397-08002B2CF9AE}" pid="4" name="ICV">
    <vt:lpwstr>48E921E1310E4B89990E2BF21C96A234_12</vt:lpwstr>
  </property>
</Properties>
</file>